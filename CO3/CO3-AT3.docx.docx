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9ED12">
      <w:pPr>
        <w:pStyle w:val="2"/>
        <w:jc w:val="both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546E613A">
      <w:pPr>
        <w:spacing w:before="40"/>
        <w:ind w:left="0" w:right="0" w:firstLine="0"/>
        <w:jc w:val="both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MCQ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Test</w:t>
      </w:r>
    </w:p>
    <w:p w14:paraId="4B2FB1F0">
      <w:pPr>
        <w:pStyle w:val="6"/>
        <w:spacing w:before="112"/>
        <w:jc w:val="both"/>
        <w:rPr>
          <w:b/>
          <w:sz w:val="20"/>
        </w:rPr>
      </w:pPr>
    </w:p>
    <w:tbl>
      <w:tblPr>
        <w:tblStyle w:val="5"/>
        <w:tblW w:w="0" w:type="auto"/>
        <w:tblInd w:w="2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0"/>
        <w:gridCol w:w="2690"/>
        <w:gridCol w:w="2422"/>
        <w:gridCol w:w="1362"/>
      </w:tblGrid>
      <w:tr w14:paraId="41089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230" w:type="dxa"/>
          </w:tcPr>
          <w:p w14:paraId="3DD064CF">
            <w:pPr>
              <w:pStyle w:val="9"/>
              <w:jc w:val="both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03C31554">
            <w:pPr>
              <w:pStyle w:val="9"/>
              <w:ind w:left="385"/>
              <w:jc w:val="both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22246C6E">
            <w:pPr>
              <w:pStyle w:val="9"/>
              <w:spacing w:line="244" w:lineRule="exact"/>
              <w:ind w:left="385"/>
              <w:jc w:val="both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0BE04DDD">
            <w:pPr>
              <w:pStyle w:val="9"/>
              <w:ind w:left="260"/>
              <w:jc w:val="both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362" w:type="dxa"/>
          </w:tcPr>
          <w:p w14:paraId="07C6FCAA">
            <w:pPr>
              <w:pStyle w:val="9"/>
              <w:ind w:left="402"/>
              <w:jc w:val="both"/>
              <w:rPr>
                <w:sz w:val="23"/>
              </w:rPr>
            </w:pPr>
            <w:r>
              <w:rPr>
                <w:spacing w:val="-2"/>
                <w:sz w:val="23"/>
              </w:rPr>
              <w:t>CSA1596</w:t>
            </w:r>
          </w:p>
        </w:tc>
      </w:tr>
    </w:tbl>
    <w:p w14:paraId="2D2D5E03">
      <w:pPr>
        <w:pStyle w:val="6"/>
        <w:jc w:val="both"/>
        <w:rPr>
          <w:b/>
          <w:sz w:val="20"/>
        </w:rPr>
      </w:pPr>
    </w:p>
    <w:p w14:paraId="0AAACF63">
      <w:pPr>
        <w:pStyle w:val="6"/>
        <w:jc w:val="both"/>
        <w:rPr>
          <w:b/>
          <w:sz w:val="20"/>
        </w:rPr>
      </w:pPr>
    </w:p>
    <w:p w14:paraId="33B5D96E">
      <w:pPr>
        <w:pStyle w:val="6"/>
        <w:spacing w:before="93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220345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0pt;margin-top:17.35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3XgS2gAAAAoBAAAPAAAAAAAA&#10;AAEAIAAAACIAAABkcnMvZG93bnJldi54bWxQSwECFAAUAAAACACHTuJA8vH3cxACAAB7BAAADgAA&#10;AAAAAAABACAAAAApAQAAZHJzL2Uyb0RvYy54bWxQSwUGAAAAAAYABgBZAQAAqwUAAAAA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D1FC91">
      <w:pPr>
        <w:spacing w:before="234"/>
        <w:ind w:left="280" w:right="0" w:firstLine="0"/>
        <w:jc w:val="both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OUTCOME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COVERED</w:t>
      </w:r>
    </w:p>
    <w:p w14:paraId="3021EE65">
      <w:pPr>
        <w:spacing w:before="40" w:line="276" w:lineRule="auto"/>
        <w:ind w:left="279" w:right="0" w:firstLine="0"/>
        <w:jc w:val="both"/>
        <w:rPr>
          <w:sz w:val="22"/>
        </w:rPr>
      </w:pPr>
      <w:r>
        <w:rPr>
          <w:b/>
          <w:sz w:val="22"/>
        </w:rPr>
        <w:t>CO3:</w:t>
      </w:r>
      <w:r>
        <w:rPr>
          <w:b/>
          <w:spacing w:val="-4"/>
          <w:sz w:val="22"/>
        </w:rPr>
        <w:t xml:space="preserve"> </w:t>
      </w:r>
      <w:r>
        <w:rPr>
          <w:i/>
          <w:sz w:val="22"/>
        </w:rPr>
        <w:t>Implement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cloud-based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solutions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using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cloud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storage,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web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APIs,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platform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services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 xml:space="preserve">real-world applications. </w:t>
      </w:r>
      <w:r>
        <w:rPr>
          <w:sz w:val="22"/>
        </w:rPr>
        <w:t>(BL3)</w:t>
      </w:r>
    </w:p>
    <w:p w14:paraId="1295DC27">
      <w:pPr>
        <w:pStyle w:val="6"/>
        <w:spacing w:before="193"/>
        <w:jc w:val="both"/>
        <w:rPr>
          <w:sz w:val="20"/>
        </w:rPr>
      </w:pPr>
    </w:p>
    <w:tbl>
      <w:tblPr>
        <w:tblStyle w:val="5"/>
        <w:tblW w:w="0" w:type="auto"/>
        <w:tblInd w:w="2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98"/>
        <w:gridCol w:w="4122"/>
      </w:tblGrid>
      <w:tr w14:paraId="41860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5998" w:type="dxa"/>
          </w:tcPr>
          <w:p w14:paraId="1F124C06">
            <w:pPr>
              <w:pStyle w:val="9"/>
              <w:spacing w:line="244" w:lineRule="exact"/>
              <w:jc w:val="both"/>
              <w:rPr>
                <w:sz w:val="22"/>
              </w:rPr>
            </w:pPr>
            <w:r>
              <w:rPr>
                <w:sz w:val="22"/>
              </w:rPr>
              <w:t>Dave's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Taxonomy: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Precision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(Level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3)</w:t>
            </w:r>
          </w:p>
          <w:p w14:paraId="783DABA3">
            <w:pPr>
              <w:pStyle w:val="9"/>
              <w:spacing w:line="233" w:lineRule="exact"/>
              <w:jc w:val="both"/>
              <w:rPr>
                <w:sz w:val="22"/>
              </w:rPr>
            </w:pPr>
            <w:r>
              <w:rPr>
                <w:sz w:val="22"/>
              </w:rPr>
              <w:t>Question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Count: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4122" w:type="dxa"/>
          </w:tcPr>
          <w:p w14:paraId="1BB47189">
            <w:pPr>
              <w:pStyle w:val="9"/>
              <w:spacing w:line="244" w:lineRule="exact"/>
              <w:ind w:left="2565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Marks: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30</w:t>
            </w:r>
          </w:p>
        </w:tc>
      </w:tr>
    </w:tbl>
    <w:p w14:paraId="38FA5298">
      <w:pPr>
        <w:spacing w:before="0"/>
        <w:ind w:left="280" w:right="0" w:firstLine="0"/>
        <w:jc w:val="both"/>
        <w:rPr>
          <w:sz w:val="22"/>
        </w:rPr>
      </w:pPr>
      <w:r>
        <w:rPr>
          <w:sz w:val="22"/>
        </w:rPr>
        <w:t>Duration</w:t>
      </w:r>
      <w:r>
        <w:rPr>
          <w:spacing w:val="-4"/>
          <w:sz w:val="22"/>
        </w:rPr>
        <w:t xml:space="preserve"> </w:t>
      </w:r>
      <w:r>
        <w:rPr>
          <w:sz w:val="22"/>
        </w:rPr>
        <w:t>:</w:t>
      </w:r>
      <w:r>
        <w:rPr>
          <w:spacing w:val="-4"/>
          <w:sz w:val="22"/>
        </w:rPr>
        <w:t xml:space="preserve"> </w:t>
      </w:r>
      <w:r>
        <w:rPr>
          <w:sz w:val="22"/>
        </w:rPr>
        <w:t>60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Minutes</w:t>
      </w:r>
    </w:p>
    <w:p w14:paraId="7574C317">
      <w:pPr>
        <w:pStyle w:val="6"/>
        <w:jc w:val="both"/>
        <w:rPr>
          <w:sz w:val="20"/>
        </w:rPr>
      </w:pPr>
    </w:p>
    <w:p w14:paraId="238FDF27">
      <w:pPr>
        <w:pStyle w:val="6"/>
        <w:spacing w:before="6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202565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0pt;margin-top:15.95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+OpiHZAAAACgEAAA8AAAAAAAAA&#10;AQAgAAAAIgAAAGRycy9kb3ducmV2LnhtbFBLAQIUABQAAAAIAIdO4kC9d8HREAIAAHsEAAAOAAAA&#10;AAAAAAEAIAAAACgBAABkcnMvZTJvRG9jLnhtbFBLBQYAAAAABgAGAFkBAACqBQAAAAA=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37D2B6F">
      <w:pPr>
        <w:spacing w:before="200"/>
        <w:ind w:left="280" w:right="0" w:firstLine="0"/>
        <w:jc w:val="both"/>
        <w:rPr>
          <w:b/>
          <w:sz w:val="22"/>
        </w:rPr>
      </w:pPr>
      <w:r>
        <w:rPr>
          <w:b/>
          <w:sz w:val="22"/>
        </w:rPr>
        <w:t>Code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Conduct</w:t>
      </w:r>
    </w:p>
    <w:p w14:paraId="725FFC4C">
      <w:pPr>
        <w:tabs>
          <w:tab w:val="left" w:pos="2657"/>
        </w:tabs>
        <w:spacing w:before="40"/>
        <w:ind w:left="279" w:right="297" w:firstLine="0"/>
        <w:jc w:val="both"/>
        <w:rPr>
          <w:sz w:val="22"/>
        </w:rPr>
      </w:pPr>
      <w:r>
        <w:rPr>
          <w:sz w:val="22"/>
        </w:rPr>
        <w:t xml:space="preserve">I </w:t>
      </w:r>
      <w:r>
        <w:rPr>
          <w:rFonts w:hint="default"/>
          <w:sz w:val="22"/>
          <w:lang w:val="en-IN"/>
        </w:rPr>
        <w:t>M Ayesha(192324207)</w:t>
      </w:r>
      <w:r>
        <w:rPr>
          <w:sz w:val="22"/>
        </w:rPr>
        <w:t>(Name</w:t>
      </w:r>
      <w:r>
        <w:rPr>
          <w:spacing w:val="-3"/>
          <w:sz w:val="22"/>
        </w:rPr>
        <w:t xml:space="preserve"> </w:t>
      </w:r>
      <w:r>
        <w:rPr>
          <w:sz w:val="22"/>
        </w:rPr>
        <w:t>/</w:t>
      </w:r>
      <w:r>
        <w:rPr>
          <w:spacing w:val="-3"/>
          <w:sz w:val="22"/>
        </w:rPr>
        <w:t xml:space="preserve"> </w:t>
      </w:r>
      <w:r>
        <w:rPr>
          <w:sz w:val="22"/>
        </w:rPr>
        <w:t>Reg</w:t>
      </w:r>
      <w:r>
        <w:rPr>
          <w:spacing w:val="-3"/>
          <w:sz w:val="22"/>
        </w:rPr>
        <w:t xml:space="preserve"> </w:t>
      </w:r>
      <w:r>
        <w:rPr>
          <w:sz w:val="22"/>
        </w:rPr>
        <w:t>No)</w:t>
      </w:r>
      <w:r>
        <w:rPr>
          <w:spacing w:val="-3"/>
          <w:sz w:val="22"/>
        </w:rPr>
        <w:t xml:space="preserve"> </w:t>
      </w:r>
      <w:r>
        <w:rPr>
          <w:sz w:val="22"/>
        </w:rPr>
        <w:t>certify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this</w:t>
      </w:r>
      <w:r>
        <w:rPr>
          <w:spacing w:val="-3"/>
          <w:sz w:val="22"/>
        </w:rPr>
        <w:t xml:space="preserve"> </w:t>
      </w:r>
      <w:r>
        <w:rPr>
          <w:sz w:val="22"/>
        </w:rPr>
        <w:t>submission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my</w:t>
      </w:r>
      <w:r>
        <w:rPr>
          <w:spacing w:val="-3"/>
          <w:sz w:val="22"/>
        </w:rPr>
        <w:t xml:space="preserve"> </w:t>
      </w:r>
      <w:r>
        <w:rPr>
          <w:sz w:val="22"/>
        </w:rPr>
        <w:t>original</w:t>
      </w:r>
      <w:r>
        <w:rPr>
          <w:spacing w:val="-3"/>
          <w:sz w:val="22"/>
        </w:rPr>
        <w:t xml:space="preserve"> </w:t>
      </w:r>
      <w:r>
        <w:rPr>
          <w:sz w:val="22"/>
        </w:rPr>
        <w:t>work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I</w:t>
      </w:r>
      <w:r>
        <w:rPr>
          <w:spacing w:val="-3"/>
          <w:sz w:val="22"/>
        </w:rPr>
        <w:t xml:space="preserve"> </w:t>
      </w:r>
      <w:r>
        <w:rPr>
          <w:sz w:val="22"/>
        </w:rPr>
        <w:t>have</w:t>
      </w:r>
      <w:r>
        <w:rPr>
          <w:spacing w:val="-3"/>
          <w:sz w:val="22"/>
        </w:rPr>
        <w:t xml:space="preserve"> </w:t>
      </w:r>
      <w:r>
        <w:rPr>
          <w:sz w:val="22"/>
        </w:rPr>
        <w:t>adhered to the guidelines specified for this assessment.</w:t>
      </w:r>
    </w:p>
    <w:p w14:paraId="0D665675">
      <w:pPr>
        <w:tabs>
          <w:tab w:val="left" w:pos="4739"/>
        </w:tabs>
        <w:spacing w:before="40" w:line="278" w:lineRule="auto"/>
        <w:ind w:left="280" w:right="2520" w:firstLine="0"/>
        <w:jc w:val="both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 xml:space="preserve"> </w:t>
      </w:r>
      <w:r>
        <w:rPr>
          <w:sz w:val="22"/>
        </w:rPr>
        <w:t>understand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any</w:t>
      </w:r>
      <w:r>
        <w:rPr>
          <w:spacing w:val="-4"/>
          <w:sz w:val="22"/>
        </w:rPr>
        <w:t xml:space="preserve"> </w:t>
      </w:r>
      <w:r>
        <w:rPr>
          <w:sz w:val="22"/>
        </w:rPr>
        <w:t>violation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academic</w:t>
      </w:r>
      <w:r>
        <w:rPr>
          <w:spacing w:val="-4"/>
          <w:sz w:val="22"/>
        </w:rPr>
        <w:t xml:space="preserve"> </w:t>
      </w:r>
      <w:r>
        <w:rPr>
          <w:sz w:val="22"/>
        </w:rPr>
        <w:t>integrity</w:t>
      </w:r>
      <w:r>
        <w:rPr>
          <w:spacing w:val="-4"/>
          <w:sz w:val="22"/>
        </w:rPr>
        <w:t xml:space="preserve"> </w:t>
      </w:r>
      <w:r>
        <w:rPr>
          <w:sz w:val="22"/>
        </w:rPr>
        <w:t>rules</w:t>
      </w:r>
      <w:r>
        <w:rPr>
          <w:spacing w:val="-4"/>
          <w:sz w:val="22"/>
        </w:rPr>
        <w:t xml:space="preserve"> </w:t>
      </w:r>
      <w:r>
        <w:rPr>
          <w:sz w:val="22"/>
        </w:rPr>
        <w:t>will</w:t>
      </w:r>
      <w:r>
        <w:rPr>
          <w:spacing w:val="-4"/>
          <w:sz w:val="22"/>
        </w:rPr>
        <w:t xml:space="preserve"> </w:t>
      </w:r>
      <w:r>
        <w:rPr>
          <w:sz w:val="22"/>
        </w:rPr>
        <w:t>result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disciplinary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action. Signature of the student: </w:t>
      </w:r>
      <w:r>
        <w:rPr>
          <w:rFonts w:hint="default"/>
          <w:sz w:val="22"/>
          <w:lang w:val="en-IN"/>
        </w:rPr>
        <w:t>M Ayesha</w:t>
      </w:r>
      <w:bookmarkStart w:id="3" w:name="_GoBack"/>
      <w:bookmarkEnd w:id="3"/>
    </w:p>
    <w:p w14:paraId="6A2A1BF1">
      <w:pPr>
        <w:pStyle w:val="6"/>
        <w:jc w:val="both"/>
      </w:pPr>
    </w:p>
    <w:p w14:paraId="5A4A3487">
      <w:pPr>
        <w:pStyle w:val="6"/>
        <w:jc w:val="both"/>
      </w:pPr>
    </w:p>
    <w:p w14:paraId="650AC57F">
      <w:pPr>
        <w:pStyle w:val="6"/>
        <w:jc w:val="both"/>
      </w:pPr>
    </w:p>
    <w:p w14:paraId="3EFE1F06">
      <w:pPr>
        <w:pStyle w:val="6"/>
        <w:jc w:val="both"/>
      </w:pPr>
    </w:p>
    <w:p w14:paraId="5504CD95">
      <w:pPr>
        <w:pStyle w:val="6"/>
        <w:jc w:val="both"/>
      </w:pPr>
    </w:p>
    <w:p w14:paraId="24518E4C">
      <w:pPr>
        <w:pStyle w:val="6"/>
        <w:jc w:val="both"/>
      </w:pPr>
    </w:p>
    <w:p w14:paraId="7ED04968">
      <w:pPr>
        <w:pStyle w:val="6"/>
        <w:jc w:val="both"/>
      </w:pPr>
    </w:p>
    <w:p w14:paraId="2D21C57D">
      <w:pPr>
        <w:pStyle w:val="6"/>
        <w:jc w:val="both"/>
      </w:pPr>
    </w:p>
    <w:p w14:paraId="3AD77419">
      <w:pPr>
        <w:pStyle w:val="6"/>
        <w:jc w:val="both"/>
      </w:pPr>
    </w:p>
    <w:p w14:paraId="339E44FF">
      <w:pPr>
        <w:pStyle w:val="6"/>
        <w:jc w:val="both"/>
      </w:pPr>
    </w:p>
    <w:p w14:paraId="64025D65">
      <w:pPr>
        <w:pStyle w:val="6"/>
        <w:jc w:val="both"/>
      </w:pPr>
    </w:p>
    <w:p w14:paraId="7DD93451">
      <w:pPr>
        <w:pStyle w:val="6"/>
        <w:jc w:val="both"/>
      </w:pPr>
    </w:p>
    <w:p w14:paraId="62B564FB">
      <w:pPr>
        <w:pStyle w:val="6"/>
        <w:jc w:val="both"/>
      </w:pPr>
    </w:p>
    <w:p w14:paraId="32916996">
      <w:pPr>
        <w:pStyle w:val="6"/>
        <w:jc w:val="both"/>
      </w:pPr>
    </w:p>
    <w:p w14:paraId="6DE0B722">
      <w:pPr>
        <w:pStyle w:val="6"/>
        <w:jc w:val="both"/>
      </w:pPr>
    </w:p>
    <w:p w14:paraId="5AA3C4B9">
      <w:pPr>
        <w:pStyle w:val="6"/>
        <w:jc w:val="both"/>
      </w:pPr>
    </w:p>
    <w:p w14:paraId="751FAD0F">
      <w:pPr>
        <w:pStyle w:val="6"/>
        <w:jc w:val="both"/>
      </w:pPr>
    </w:p>
    <w:p w14:paraId="00315DD9">
      <w:pPr>
        <w:spacing w:after="0"/>
        <w:jc w:val="both"/>
        <w:rPr>
          <w:rFonts w:hint="default"/>
          <w:b/>
          <w:sz w:val="28"/>
          <w:lang w:val="en-IN"/>
        </w:rPr>
        <w:sectPr>
          <w:type w:val="continuous"/>
          <w:pgSz w:w="12240" w:h="15840"/>
          <w:pgMar w:top="780" w:right="720" w:bottom="280" w:left="720" w:header="720" w:footer="720" w:gutter="0"/>
          <w:cols w:space="720" w:num="1"/>
        </w:sectPr>
      </w:pPr>
    </w:p>
    <w:p w14:paraId="3ED09324">
      <w:pPr>
        <w:spacing w:before="1"/>
        <w:ind w:left="0" w:right="0" w:firstLine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Assessment</w:t>
      </w:r>
      <w:r>
        <w:rPr>
          <w:b/>
          <w:spacing w:val="-10"/>
          <w:sz w:val="32"/>
          <w:szCs w:val="32"/>
        </w:rPr>
        <w:t xml:space="preserve"> </w:t>
      </w:r>
      <w:r>
        <w:rPr>
          <w:b/>
          <w:spacing w:val="-4"/>
          <w:sz w:val="32"/>
          <w:szCs w:val="32"/>
        </w:rPr>
        <w:t>Tasks</w:t>
      </w:r>
    </w:p>
    <w:p w14:paraId="057109CE">
      <w:pPr>
        <w:spacing w:before="60"/>
        <w:ind w:left="280" w:right="0" w:firstLine="0"/>
        <w:jc w:val="both"/>
        <w:rPr>
          <w:b/>
          <w:sz w:val="28"/>
        </w:rPr>
      </w:pPr>
      <w:r>
        <w:rPr>
          <w:b/>
          <w:sz w:val="28"/>
        </w:rPr>
        <w:t>MCQ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Test</w:t>
      </w:r>
    </w:p>
    <w:p w14:paraId="5257E18B">
      <w:pPr>
        <w:pStyle w:val="6"/>
        <w:spacing w:before="180"/>
        <w:jc w:val="both"/>
        <w:rPr>
          <w:b/>
        </w:rPr>
      </w:pPr>
    </w:p>
    <w:p w14:paraId="1235C8FD">
      <w:pPr>
        <w:pStyle w:val="8"/>
        <w:numPr>
          <w:ilvl w:val="0"/>
          <w:numId w:val="1"/>
        </w:numPr>
        <w:tabs>
          <w:tab w:val="left" w:pos="1000"/>
        </w:tabs>
        <w:spacing w:before="0" w:after="0" w:line="240" w:lineRule="auto"/>
        <w:ind w:right="288" w:rightChars="0"/>
        <w:jc w:val="both"/>
        <w:rPr>
          <w:b/>
          <w:sz w:val="28"/>
        </w:rPr>
      </w:pPr>
      <w:r>
        <w:rPr>
          <w:rFonts w:hint="default"/>
          <w:b/>
          <w:sz w:val="28"/>
          <w:lang w:val="en-IN"/>
        </w:rPr>
        <w:t xml:space="preserve"> </w:t>
      </w:r>
      <w:r>
        <w:rPr>
          <w:b/>
          <w:sz w:val="28"/>
        </w:rPr>
        <w:t>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company's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storage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requires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TB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replication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across three regions. What is the total storage required?</w:t>
      </w:r>
    </w:p>
    <w:p w14:paraId="52C464A1">
      <w:pPr>
        <w:pStyle w:val="8"/>
        <w:numPr>
          <w:ilvl w:val="1"/>
          <w:numId w:val="2"/>
        </w:numPr>
        <w:tabs>
          <w:tab w:val="left" w:pos="1645"/>
        </w:tabs>
        <w:spacing w:before="100" w:after="0" w:line="240" w:lineRule="auto"/>
        <w:ind w:left="3125" w:leftChars="0" w:right="0" w:hanging="285" w:firstLineChars="0"/>
        <w:jc w:val="both"/>
        <w:rPr>
          <w:sz w:val="28"/>
        </w:rPr>
      </w:pPr>
      <w:r>
        <w:rPr>
          <w:rFonts w:hint="default"/>
          <w:spacing w:val="-3"/>
          <w:sz w:val="28"/>
          <w:lang w:val="en-IN"/>
        </w:rPr>
        <w:t>5</w:t>
      </w:r>
      <w:r>
        <w:rPr>
          <w:spacing w:val="-3"/>
          <w:sz w:val="28"/>
        </w:rPr>
        <w:t xml:space="preserve"> </w:t>
      </w:r>
      <w:r>
        <w:rPr>
          <w:spacing w:val="-7"/>
          <w:sz w:val="28"/>
        </w:rPr>
        <w:t>TB</w:t>
      </w:r>
    </w:p>
    <w:p w14:paraId="64ED7B23">
      <w:pPr>
        <w:pStyle w:val="8"/>
        <w:numPr>
          <w:ilvl w:val="1"/>
          <w:numId w:val="2"/>
        </w:numPr>
        <w:tabs>
          <w:tab w:val="left" w:pos="1660"/>
        </w:tabs>
        <w:spacing w:before="0" w:after="0" w:line="240" w:lineRule="auto"/>
        <w:ind w:left="3140" w:leftChars="0" w:right="0" w:hanging="301" w:firstLineChars="0"/>
        <w:jc w:val="both"/>
        <w:rPr>
          <w:sz w:val="28"/>
        </w:rPr>
      </w:pP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TB</w:t>
      </w:r>
    </w:p>
    <w:p w14:paraId="0EF6F1C3">
      <w:pPr>
        <w:pStyle w:val="8"/>
        <w:numPr>
          <w:ilvl w:val="1"/>
          <w:numId w:val="2"/>
        </w:numPr>
        <w:tabs>
          <w:tab w:val="left" w:pos="1644"/>
        </w:tabs>
        <w:spacing w:before="0" w:after="0" w:line="240" w:lineRule="auto"/>
        <w:ind w:left="3124" w:leftChars="0" w:right="0" w:hanging="285" w:firstLineChars="0"/>
        <w:jc w:val="both"/>
        <w:rPr>
          <w:sz w:val="28"/>
        </w:rPr>
      </w:pPr>
      <w:r>
        <w:rPr>
          <w:sz w:val="28"/>
          <w:highlight w:val="yellow"/>
        </w:rPr>
        <w:t>15</w:t>
      </w:r>
      <w:r>
        <w:rPr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TB</w:t>
      </w:r>
    </w:p>
    <w:p w14:paraId="7816ABEE">
      <w:pPr>
        <w:pStyle w:val="8"/>
        <w:numPr>
          <w:ilvl w:val="1"/>
          <w:numId w:val="2"/>
        </w:numPr>
        <w:tabs>
          <w:tab w:val="left" w:pos="1660"/>
        </w:tabs>
        <w:spacing w:before="0" w:after="0" w:line="240" w:lineRule="auto"/>
        <w:ind w:left="3140" w:leftChars="0" w:right="0" w:hanging="301" w:firstLineChars="0"/>
        <w:jc w:val="both"/>
        <w:rPr>
          <w:sz w:val="28"/>
        </w:rPr>
      </w:pPr>
      <w:r>
        <w:rPr>
          <w:sz w:val="28"/>
        </w:rPr>
        <w:t>20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TB</w:t>
      </w:r>
    </w:p>
    <w:p w14:paraId="6E71C4E8">
      <w:pPr>
        <w:pStyle w:val="3"/>
        <w:numPr>
          <w:ilvl w:val="0"/>
          <w:numId w:val="2"/>
        </w:numPr>
        <w:tabs>
          <w:tab w:val="left" w:pos="587"/>
        </w:tabs>
        <w:spacing w:before="100" w:after="0" w:line="240" w:lineRule="auto"/>
        <w:ind w:left="279" w:right="290" w:firstLine="0"/>
        <w:jc w:val="both"/>
      </w:pPr>
      <w:r>
        <w:t>A cloud storage provider offers a 99.99% uptime SLA. How much downtime can</w:t>
      </w:r>
      <w:r>
        <w:rPr>
          <w:spacing w:val="40"/>
        </w:rPr>
        <w:t xml:space="preserve"> </w:t>
      </w:r>
      <w:r>
        <w:t>be expected per month?</w:t>
      </w:r>
    </w:p>
    <w:p w14:paraId="0F0B2EFE">
      <w:pPr>
        <w:pStyle w:val="6"/>
        <w:spacing w:before="100"/>
        <w:ind w:left="1360"/>
        <w:jc w:val="both"/>
      </w:pPr>
      <w:r>
        <w:rPr>
          <w:rFonts w:hint="default"/>
          <w:lang w:val="en-IN"/>
        </w:rPr>
        <w:t>a)</w:t>
      </w:r>
      <w:r>
        <w:rPr>
          <w:highlight w:val="yellow"/>
        </w:rPr>
        <w:t>~4</w:t>
      </w:r>
      <w:r>
        <w:rPr>
          <w:spacing w:val="-2"/>
          <w:highlight w:val="yellow"/>
        </w:rPr>
        <w:t xml:space="preserve"> minutes</w:t>
      </w:r>
    </w:p>
    <w:p w14:paraId="1AAEF441">
      <w:pPr>
        <w:pStyle w:val="8"/>
        <w:numPr>
          <w:ilvl w:val="0"/>
          <w:numId w:val="3"/>
        </w:numPr>
        <w:tabs>
          <w:tab w:val="left" w:pos="1660"/>
        </w:tabs>
        <w:spacing w:before="0" w:after="0" w:line="240" w:lineRule="auto"/>
        <w:ind w:left="1660" w:right="0" w:hanging="301"/>
        <w:jc w:val="both"/>
        <w:rPr>
          <w:sz w:val="28"/>
        </w:rPr>
      </w:pPr>
      <w:r>
        <w:rPr>
          <w:sz w:val="28"/>
        </w:rPr>
        <w:t>~40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minutes</w:t>
      </w:r>
    </w:p>
    <w:p w14:paraId="408CD69B">
      <w:pPr>
        <w:pStyle w:val="8"/>
        <w:numPr>
          <w:ilvl w:val="0"/>
          <w:numId w:val="3"/>
        </w:numPr>
        <w:tabs>
          <w:tab w:val="left" w:pos="1644"/>
        </w:tabs>
        <w:spacing w:before="0" w:after="0" w:line="240" w:lineRule="auto"/>
        <w:ind w:left="1644" w:right="0" w:hanging="285"/>
        <w:jc w:val="both"/>
        <w:rPr>
          <w:sz w:val="28"/>
        </w:rPr>
      </w:pPr>
      <w:r>
        <w:rPr>
          <w:sz w:val="28"/>
        </w:rPr>
        <w:t>~4</w:t>
      </w:r>
      <w:r>
        <w:rPr>
          <w:spacing w:val="-2"/>
          <w:sz w:val="28"/>
        </w:rPr>
        <w:t xml:space="preserve"> hours</w:t>
      </w:r>
    </w:p>
    <w:p w14:paraId="084AF9ED">
      <w:pPr>
        <w:pStyle w:val="8"/>
        <w:numPr>
          <w:ilvl w:val="0"/>
          <w:numId w:val="3"/>
        </w:numPr>
        <w:tabs>
          <w:tab w:val="left" w:pos="1660"/>
        </w:tabs>
        <w:spacing w:before="0" w:after="0" w:line="240" w:lineRule="auto"/>
        <w:ind w:left="1660" w:right="0" w:hanging="301"/>
        <w:jc w:val="both"/>
        <w:rPr>
          <w:sz w:val="28"/>
        </w:rPr>
      </w:pPr>
      <w:r>
        <w:rPr>
          <w:sz w:val="28"/>
        </w:rPr>
        <w:t>~24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hours</w:t>
      </w:r>
    </w:p>
    <w:p w14:paraId="229492D8">
      <w:pPr>
        <w:pStyle w:val="3"/>
        <w:numPr>
          <w:ilvl w:val="0"/>
          <w:numId w:val="2"/>
        </w:numPr>
        <w:tabs>
          <w:tab w:val="left" w:pos="487"/>
        </w:tabs>
        <w:spacing w:before="100" w:after="0" w:line="240" w:lineRule="auto"/>
        <w:ind w:left="279" w:right="290" w:firstLine="0"/>
        <w:jc w:val="both"/>
        <w:rPr>
          <w:sz w:val="26"/>
        </w:rPr>
      </w:pPr>
      <w:r>
        <w:t>A</w:t>
      </w:r>
      <w:r>
        <w:rPr>
          <w:spacing w:val="80"/>
        </w:rPr>
        <w:t xml:space="preserve"> </w:t>
      </w:r>
      <w:r>
        <w:t>cloud-based</w:t>
      </w:r>
      <w:r>
        <w:rPr>
          <w:spacing w:val="80"/>
        </w:rPr>
        <w:t xml:space="preserve"> </w:t>
      </w:r>
      <w:r>
        <w:t>load</w:t>
      </w:r>
      <w:r>
        <w:rPr>
          <w:spacing w:val="80"/>
        </w:rPr>
        <w:t xml:space="preserve"> </w:t>
      </w:r>
      <w:r>
        <w:t>balancer</w:t>
      </w:r>
      <w:r>
        <w:rPr>
          <w:spacing w:val="40"/>
        </w:rPr>
        <w:t xml:space="preserve"> </w:t>
      </w:r>
      <w:r>
        <w:t>distributes</w:t>
      </w:r>
      <w:r>
        <w:rPr>
          <w:spacing w:val="40"/>
        </w:rPr>
        <w:t xml:space="preserve"> </w:t>
      </w:r>
      <w:r>
        <w:t>60,000</w:t>
      </w:r>
      <w:r>
        <w:rPr>
          <w:spacing w:val="40"/>
        </w:rPr>
        <w:t xml:space="preserve"> </w:t>
      </w:r>
      <w:r>
        <w:t>requests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second</w:t>
      </w:r>
      <w:r>
        <w:rPr>
          <w:spacing w:val="40"/>
        </w:rPr>
        <w:t xml:space="preserve"> </w:t>
      </w:r>
      <w:r>
        <w:t>among</w:t>
      </w:r>
      <w:r>
        <w:rPr>
          <w:spacing w:val="40"/>
        </w:rPr>
        <w:t xml:space="preserve"> </w:t>
      </w:r>
      <w:r>
        <w:t>10 servers. What is the average number of requests per server per second?</w:t>
      </w:r>
    </w:p>
    <w:p w14:paraId="06F242DD">
      <w:pPr>
        <w:pStyle w:val="8"/>
        <w:numPr>
          <w:ilvl w:val="1"/>
          <w:numId w:val="2"/>
        </w:numPr>
        <w:tabs>
          <w:tab w:val="left" w:pos="1575"/>
        </w:tabs>
        <w:spacing w:before="100" w:after="0" w:line="240" w:lineRule="auto"/>
        <w:ind w:left="3055" w:leftChars="0" w:right="0" w:hanging="215" w:firstLineChars="0"/>
        <w:jc w:val="both"/>
        <w:rPr>
          <w:sz w:val="26"/>
        </w:rPr>
      </w:pPr>
      <w:r>
        <w:rPr>
          <w:spacing w:val="-4"/>
          <w:sz w:val="28"/>
        </w:rPr>
        <w:t>5000</w:t>
      </w:r>
    </w:p>
    <w:p w14:paraId="4F9BD1A1">
      <w:pPr>
        <w:pStyle w:val="8"/>
        <w:numPr>
          <w:ilvl w:val="1"/>
          <w:numId w:val="2"/>
        </w:numPr>
        <w:tabs>
          <w:tab w:val="left" w:pos="1660"/>
        </w:tabs>
        <w:spacing w:before="0" w:after="0" w:line="240" w:lineRule="auto"/>
        <w:ind w:left="3140" w:leftChars="0" w:right="0" w:hanging="301" w:firstLineChars="0"/>
        <w:jc w:val="both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6000</w:t>
      </w:r>
    </w:p>
    <w:p w14:paraId="6CD00DF8">
      <w:pPr>
        <w:pStyle w:val="8"/>
        <w:numPr>
          <w:ilvl w:val="1"/>
          <w:numId w:val="2"/>
        </w:numPr>
        <w:tabs>
          <w:tab w:val="left" w:pos="1644"/>
        </w:tabs>
        <w:spacing w:before="0" w:after="0" w:line="240" w:lineRule="auto"/>
        <w:ind w:left="3124" w:leftChars="0" w:right="0" w:hanging="285" w:firstLineChars="0"/>
        <w:jc w:val="both"/>
        <w:rPr>
          <w:sz w:val="28"/>
        </w:rPr>
      </w:pPr>
      <w:r>
        <w:rPr>
          <w:spacing w:val="-4"/>
          <w:sz w:val="28"/>
        </w:rPr>
        <w:t>7000</w:t>
      </w:r>
    </w:p>
    <w:p w14:paraId="6BBE7025">
      <w:pPr>
        <w:pStyle w:val="8"/>
        <w:numPr>
          <w:ilvl w:val="1"/>
          <w:numId w:val="2"/>
        </w:numPr>
        <w:tabs>
          <w:tab w:val="left" w:pos="1660"/>
        </w:tabs>
        <w:spacing w:before="0" w:after="0" w:line="240" w:lineRule="auto"/>
        <w:ind w:left="3140" w:leftChars="0" w:right="0" w:hanging="301" w:firstLineChars="0"/>
        <w:jc w:val="both"/>
        <w:rPr>
          <w:sz w:val="28"/>
        </w:rPr>
      </w:pPr>
      <w:r>
        <w:rPr>
          <w:spacing w:val="-2"/>
          <w:sz w:val="28"/>
        </w:rPr>
        <w:t>10,000</w:t>
      </w:r>
    </w:p>
    <w:p w14:paraId="20D6620B">
      <w:pPr>
        <w:pStyle w:val="3"/>
        <w:numPr>
          <w:ilvl w:val="0"/>
          <w:numId w:val="2"/>
        </w:numPr>
        <w:tabs>
          <w:tab w:val="left" w:pos="557"/>
        </w:tabs>
        <w:spacing w:before="100" w:after="0" w:line="240" w:lineRule="auto"/>
        <w:ind w:left="279" w:right="286" w:firstLine="0"/>
        <w:jc w:val="both"/>
      </w:pPr>
      <w:r>
        <w:t>A</w:t>
      </w:r>
      <w:r>
        <w:rPr>
          <w:spacing w:val="-3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Gbps</w:t>
      </w:r>
      <w:r>
        <w:rPr>
          <w:spacing w:val="-3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GB</w:t>
      </w:r>
      <w:r>
        <w:rPr>
          <w:spacing w:val="-3"/>
        </w:rPr>
        <w:t xml:space="preserve"> </w:t>
      </w:r>
      <w:r>
        <w:t>of data. How long will it take?</w:t>
      </w:r>
    </w:p>
    <w:p w14:paraId="3143D4A3">
      <w:pPr>
        <w:pStyle w:val="6"/>
        <w:spacing w:before="200"/>
        <w:jc w:val="both"/>
        <w:rPr>
          <w:b/>
        </w:rPr>
      </w:pPr>
    </w:p>
    <w:p w14:paraId="5C0A6999">
      <w:pPr>
        <w:pStyle w:val="6"/>
        <w:ind w:left="1360"/>
        <w:jc w:val="both"/>
      </w:pPr>
      <w:r>
        <w:rPr>
          <w:rFonts w:hint="default"/>
          <w:lang w:val="en-IN"/>
        </w:rPr>
        <w:t>a)</w:t>
      </w:r>
      <w:r>
        <w:t>1</w:t>
      </w:r>
      <w:r>
        <w:rPr>
          <w:spacing w:val="-1"/>
        </w:rPr>
        <w:t xml:space="preserve"> </w:t>
      </w:r>
      <w:r>
        <w:rPr>
          <w:spacing w:val="-4"/>
        </w:rPr>
        <w:t>hour</w:t>
      </w:r>
    </w:p>
    <w:p w14:paraId="45365744">
      <w:pPr>
        <w:pStyle w:val="8"/>
        <w:numPr>
          <w:ilvl w:val="0"/>
          <w:numId w:val="4"/>
        </w:numPr>
        <w:tabs>
          <w:tab w:val="left" w:pos="1660"/>
        </w:tabs>
        <w:spacing w:before="0" w:after="0" w:line="240" w:lineRule="auto"/>
        <w:ind w:left="1660" w:right="0" w:hanging="301"/>
        <w:jc w:val="both"/>
        <w:rPr>
          <w:sz w:val="28"/>
        </w:rPr>
      </w:pPr>
      <w:r>
        <w:rPr>
          <w:sz w:val="28"/>
        </w:rPr>
        <w:t>10</w:t>
      </w:r>
      <w:r>
        <w:rPr>
          <w:spacing w:val="-2"/>
          <w:sz w:val="28"/>
        </w:rPr>
        <w:t xml:space="preserve"> hours</w:t>
      </w:r>
    </w:p>
    <w:p w14:paraId="1F382199">
      <w:pPr>
        <w:pStyle w:val="8"/>
        <w:numPr>
          <w:ilvl w:val="0"/>
          <w:numId w:val="4"/>
        </w:numPr>
        <w:tabs>
          <w:tab w:val="left" w:pos="1644"/>
        </w:tabs>
        <w:spacing w:before="0" w:after="0" w:line="240" w:lineRule="auto"/>
        <w:ind w:left="1644" w:right="0" w:hanging="285"/>
        <w:jc w:val="both"/>
        <w:rPr>
          <w:sz w:val="28"/>
          <w:highlight w:val="yellow"/>
        </w:rPr>
      </w:pPr>
      <w:r>
        <w:rPr>
          <w:sz w:val="28"/>
          <w:highlight w:val="yellow"/>
        </w:rPr>
        <w:t>1.1</w:t>
      </w:r>
      <w:r>
        <w:rPr>
          <w:spacing w:val="-5"/>
          <w:sz w:val="28"/>
          <w:highlight w:val="yellow"/>
        </w:rPr>
        <w:t xml:space="preserve"> </w:t>
      </w:r>
      <w:r>
        <w:rPr>
          <w:spacing w:val="-2"/>
          <w:sz w:val="28"/>
          <w:highlight w:val="yellow"/>
        </w:rPr>
        <w:t>hours</w:t>
      </w:r>
    </w:p>
    <w:p w14:paraId="6D143653">
      <w:pPr>
        <w:pStyle w:val="8"/>
        <w:numPr>
          <w:ilvl w:val="0"/>
          <w:numId w:val="4"/>
        </w:numPr>
        <w:tabs>
          <w:tab w:val="left" w:pos="1660"/>
        </w:tabs>
        <w:spacing w:before="0" w:after="0" w:line="240" w:lineRule="auto"/>
        <w:ind w:left="1660" w:right="0" w:hanging="301"/>
        <w:jc w:val="both"/>
        <w:rPr>
          <w:sz w:val="28"/>
        </w:rPr>
      </w:pPr>
      <w:r>
        <w:rPr>
          <w:sz w:val="28"/>
        </w:rPr>
        <w:t>5.5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hours</w:t>
      </w:r>
    </w:p>
    <w:p w14:paraId="70024EA0">
      <w:pPr>
        <w:pStyle w:val="6"/>
        <w:jc w:val="both"/>
      </w:pPr>
    </w:p>
    <w:p w14:paraId="7C8E4D02">
      <w:pPr>
        <w:pStyle w:val="6"/>
        <w:spacing w:before="240"/>
        <w:jc w:val="both"/>
      </w:pPr>
    </w:p>
    <w:p w14:paraId="35BF3648">
      <w:pPr>
        <w:pStyle w:val="3"/>
        <w:numPr>
          <w:ilvl w:val="0"/>
          <w:numId w:val="2"/>
        </w:numPr>
        <w:tabs>
          <w:tab w:val="left" w:pos="557"/>
        </w:tabs>
        <w:spacing w:before="0" w:after="0" w:line="240" w:lineRule="auto"/>
        <w:ind w:left="279" w:right="1455" w:firstLine="0"/>
        <w:jc w:val="both"/>
      </w:pP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experiences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99.95%</w:t>
      </w:r>
      <w:r>
        <w:rPr>
          <w:spacing w:val="-4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rate.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much downtime does it experience per year?</w:t>
      </w:r>
    </w:p>
    <w:p w14:paraId="610211CA">
      <w:pPr>
        <w:pStyle w:val="8"/>
        <w:numPr>
          <w:ilvl w:val="1"/>
          <w:numId w:val="2"/>
        </w:numPr>
        <w:tabs>
          <w:tab w:val="left" w:pos="998"/>
        </w:tabs>
        <w:spacing w:before="100" w:after="0" w:line="240" w:lineRule="auto"/>
        <w:ind w:left="2478" w:leftChars="0" w:right="0" w:hanging="358" w:firstLineChars="0"/>
        <w:jc w:val="both"/>
        <w:rPr>
          <w:sz w:val="28"/>
          <w:highlight w:val="yellow"/>
        </w:rPr>
      </w:pPr>
      <w:r>
        <w:rPr>
          <w:sz w:val="28"/>
          <w:highlight w:val="yellow"/>
        </w:rPr>
        <w:t>~4</w:t>
      </w:r>
      <w:r>
        <w:rPr>
          <w:spacing w:val="-5"/>
          <w:sz w:val="28"/>
          <w:highlight w:val="yellow"/>
        </w:rPr>
        <w:t xml:space="preserve"> </w:t>
      </w:r>
      <w:r>
        <w:rPr>
          <w:spacing w:val="-2"/>
          <w:sz w:val="28"/>
          <w:highlight w:val="yellow"/>
        </w:rPr>
        <w:t>hours</w:t>
      </w:r>
    </w:p>
    <w:p w14:paraId="5037F9C8">
      <w:pPr>
        <w:pStyle w:val="8"/>
        <w:numPr>
          <w:ilvl w:val="1"/>
          <w:numId w:val="2"/>
        </w:numPr>
        <w:tabs>
          <w:tab w:val="left" w:pos="1301"/>
        </w:tabs>
        <w:spacing w:before="0" w:after="0" w:line="240" w:lineRule="auto"/>
        <w:ind w:left="2781" w:leftChars="0" w:right="0" w:hanging="301" w:firstLineChars="0"/>
        <w:jc w:val="both"/>
        <w:rPr>
          <w:sz w:val="28"/>
        </w:rPr>
      </w:pPr>
      <w:r>
        <w:rPr>
          <w:sz w:val="28"/>
        </w:rPr>
        <w:t>~8</w:t>
      </w:r>
      <w:r>
        <w:rPr>
          <w:spacing w:val="-2"/>
          <w:sz w:val="28"/>
        </w:rPr>
        <w:t xml:space="preserve"> hours</w:t>
      </w:r>
    </w:p>
    <w:p w14:paraId="5A60DA0C">
      <w:pPr>
        <w:pStyle w:val="8"/>
        <w:numPr>
          <w:ilvl w:val="1"/>
          <w:numId w:val="2"/>
        </w:numPr>
        <w:tabs>
          <w:tab w:val="left" w:pos="1285"/>
        </w:tabs>
        <w:spacing w:before="0" w:after="0" w:line="240" w:lineRule="auto"/>
        <w:ind w:left="2765" w:leftChars="0" w:right="0" w:hanging="285" w:firstLineChars="0"/>
        <w:jc w:val="both"/>
        <w:rPr>
          <w:sz w:val="28"/>
        </w:rPr>
      </w:pPr>
      <w:r>
        <w:rPr>
          <w:sz w:val="28"/>
        </w:rPr>
        <w:t>~20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hours</w:t>
      </w:r>
    </w:p>
    <w:p w14:paraId="52AD5B68">
      <w:pPr>
        <w:pStyle w:val="8"/>
        <w:numPr>
          <w:ilvl w:val="1"/>
          <w:numId w:val="2"/>
        </w:numPr>
        <w:tabs>
          <w:tab w:val="left" w:pos="1301"/>
        </w:tabs>
        <w:spacing w:before="0" w:after="0" w:line="240" w:lineRule="auto"/>
        <w:ind w:left="2781" w:leftChars="0" w:right="0" w:hanging="301" w:firstLineChars="0"/>
        <w:jc w:val="both"/>
        <w:rPr>
          <w:sz w:val="28"/>
        </w:rPr>
      </w:pPr>
      <w:r>
        <w:rPr>
          <w:sz w:val="28"/>
        </w:rPr>
        <w:t>~40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hours</w:t>
      </w:r>
    </w:p>
    <w:p w14:paraId="1A070A1D">
      <w:pPr>
        <w:pStyle w:val="8"/>
        <w:numPr>
          <w:ilvl w:val="0"/>
          <w:numId w:val="2"/>
        </w:numPr>
        <w:tabs>
          <w:tab w:val="left" w:pos="602"/>
        </w:tabs>
        <w:spacing w:before="100" w:after="0" w:line="240" w:lineRule="auto"/>
        <w:ind w:left="279" w:right="278" w:firstLine="0"/>
        <w:jc w:val="both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provider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offers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pay-as-you-go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pricing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$0.05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GB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storage.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 company stores 10 TB, what is the monthly cost?</w:t>
      </w:r>
    </w:p>
    <w:p w14:paraId="0C3D76E0">
      <w:pPr>
        <w:pStyle w:val="8"/>
        <w:spacing w:after="0" w:line="240" w:lineRule="auto"/>
        <w:jc w:val="both"/>
        <w:rPr>
          <w:b/>
          <w:sz w:val="28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4A0AEBBE">
      <w:pPr>
        <w:pStyle w:val="8"/>
        <w:numPr>
          <w:ilvl w:val="1"/>
          <w:numId w:val="2"/>
        </w:numPr>
        <w:tabs>
          <w:tab w:val="left" w:pos="1359"/>
        </w:tabs>
        <w:spacing w:before="60" w:after="0" w:line="240" w:lineRule="auto"/>
        <w:ind w:left="2839" w:leftChars="0" w:right="0" w:hanging="719" w:firstLineChars="0"/>
        <w:jc w:val="both"/>
        <w:rPr>
          <w:b w:val="0"/>
          <w:bCs/>
          <w:sz w:val="28"/>
        </w:rPr>
      </w:pPr>
      <w:r>
        <w:rPr>
          <w:rFonts w:hint="default"/>
          <w:b w:val="0"/>
          <w:bCs/>
          <w:spacing w:val="-5"/>
          <w:sz w:val="28"/>
          <w:lang w:val="en-IN"/>
        </w:rPr>
        <w:t xml:space="preserve"> </w:t>
      </w:r>
      <w:r>
        <w:rPr>
          <w:b w:val="0"/>
          <w:bCs/>
          <w:spacing w:val="-5"/>
          <w:sz w:val="28"/>
        </w:rPr>
        <w:t>$50</w:t>
      </w:r>
      <w:r>
        <w:rPr>
          <w:rFonts w:hint="default"/>
          <w:b w:val="0"/>
          <w:bCs/>
          <w:spacing w:val="-5"/>
          <w:sz w:val="28"/>
          <w:lang w:val="en-IN"/>
        </w:rPr>
        <w:t xml:space="preserve">      </w:t>
      </w:r>
    </w:p>
    <w:p w14:paraId="63692240">
      <w:pPr>
        <w:pStyle w:val="8"/>
        <w:numPr>
          <w:ilvl w:val="1"/>
          <w:numId w:val="2"/>
        </w:numPr>
        <w:tabs>
          <w:tab w:val="left" w:pos="1676"/>
        </w:tabs>
        <w:spacing w:before="0" w:after="0" w:line="240" w:lineRule="auto"/>
        <w:ind w:left="3156" w:leftChars="0" w:right="0" w:hanging="316" w:firstLineChars="0"/>
        <w:jc w:val="both"/>
        <w:rPr>
          <w:b w:val="0"/>
          <w:bCs/>
          <w:sz w:val="28"/>
          <w:highlight w:val="yellow"/>
        </w:rPr>
      </w:pPr>
      <w:r>
        <w:rPr>
          <w:b w:val="0"/>
          <w:bCs/>
          <w:spacing w:val="-4"/>
          <w:sz w:val="28"/>
          <w:highlight w:val="yellow"/>
        </w:rPr>
        <w:t>$500</w:t>
      </w:r>
    </w:p>
    <w:p w14:paraId="38C7EB2E">
      <w:pPr>
        <w:pStyle w:val="8"/>
        <w:numPr>
          <w:ilvl w:val="1"/>
          <w:numId w:val="2"/>
        </w:numPr>
        <w:tabs>
          <w:tab w:val="left" w:pos="1645"/>
        </w:tabs>
        <w:spacing w:before="0" w:after="0" w:line="240" w:lineRule="auto"/>
        <w:ind w:left="3125" w:leftChars="0" w:right="0" w:hanging="285" w:firstLineChars="0"/>
        <w:jc w:val="both"/>
        <w:rPr>
          <w:b w:val="0"/>
          <w:bCs/>
          <w:sz w:val="28"/>
        </w:rPr>
      </w:pPr>
      <w:r>
        <w:rPr>
          <w:b w:val="0"/>
          <w:bCs/>
          <w:spacing w:val="-2"/>
          <w:sz w:val="28"/>
        </w:rPr>
        <w:t>$1000</w:t>
      </w:r>
    </w:p>
    <w:p w14:paraId="7FE558E1">
      <w:pPr>
        <w:pStyle w:val="8"/>
        <w:numPr>
          <w:ilvl w:val="1"/>
          <w:numId w:val="2"/>
        </w:numPr>
        <w:tabs>
          <w:tab w:val="left" w:pos="1676"/>
        </w:tabs>
        <w:spacing w:before="0" w:after="0" w:line="240" w:lineRule="auto"/>
        <w:ind w:left="3156" w:leftChars="0" w:right="0" w:hanging="316" w:firstLineChars="0"/>
        <w:jc w:val="both"/>
        <w:rPr>
          <w:b w:val="0"/>
          <w:bCs/>
          <w:sz w:val="28"/>
        </w:rPr>
      </w:pPr>
      <w:r>
        <w:rPr>
          <w:b w:val="0"/>
          <w:bCs/>
          <w:spacing w:val="-2"/>
          <w:sz w:val="28"/>
        </w:rPr>
        <w:t>$2000</w:t>
      </w:r>
    </w:p>
    <w:p w14:paraId="2F20D3D0">
      <w:pPr>
        <w:pStyle w:val="3"/>
        <w:numPr>
          <w:ilvl w:val="0"/>
          <w:numId w:val="2"/>
        </w:numPr>
        <w:tabs>
          <w:tab w:val="left" w:pos="557"/>
        </w:tabs>
        <w:spacing w:before="100" w:after="0" w:line="240" w:lineRule="auto"/>
        <w:ind w:left="279" w:right="431" w:firstLine="0"/>
        <w:jc w:val="both"/>
      </w:pP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Gbps</w:t>
      </w:r>
      <w:r>
        <w:rPr>
          <w:spacing w:val="-4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experiences</w:t>
      </w:r>
      <w:r>
        <w:rPr>
          <w:spacing w:val="-4"/>
        </w:rPr>
        <w:t xml:space="preserve"> </w:t>
      </w:r>
      <w:r>
        <w:t>2%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loss.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 the effective throughput?</w:t>
      </w:r>
    </w:p>
    <w:p w14:paraId="3992D98E">
      <w:pPr>
        <w:pStyle w:val="8"/>
        <w:numPr>
          <w:ilvl w:val="1"/>
          <w:numId w:val="2"/>
        </w:numPr>
        <w:tabs>
          <w:tab w:val="left" w:pos="998"/>
        </w:tabs>
        <w:spacing w:before="100" w:after="0" w:line="240" w:lineRule="auto"/>
        <w:ind w:left="2478" w:leftChars="0" w:right="0" w:hanging="358" w:firstLineChars="0"/>
        <w:jc w:val="both"/>
        <w:rPr>
          <w:sz w:val="28"/>
          <w:highlight w:val="yellow"/>
        </w:rPr>
      </w:pPr>
      <w:r>
        <w:rPr>
          <w:sz w:val="28"/>
          <w:highlight w:val="yellow"/>
        </w:rPr>
        <w:t>9.8</w:t>
      </w:r>
      <w:r>
        <w:rPr>
          <w:spacing w:val="-5"/>
          <w:sz w:val="28"/>
          <w:highlight w:val="yellow"/>
        </w:rPr>
        <w:t xml:space="preserve"> </w:t>
      </w:r>
      <w:r>
        <w:rPr>
          <w:spacing w:val="-4"/>
          <w:sz w:val="28"/>
          <w:highlight w:val="yellow"/>
        </w:rPr>
        <w:t>Gbps</w:t>
      </w:r>
    </w:p>
    <w:p w14:paraId="2A384F57">
      <w:pPr>
        <w:pStyle w:val="8"/>
        <w:numPr>
          <w:ilvl w:val="1"/>
          <w:numId w:val="2"/>
        </w:numPr>
        <w:tabs>
          <w:tab w:val="left" w:pos="1301"/>
        </w:tabs>
        <w:spacing w:before="0" w:after="0" w:line="240" w:lineRule="auto"/>
        <w:ind w:left="2781" w:leftChars="0" w:right="0" w:hanging="301" w:firstLineChars="0"/>
        <w:jc w:val="both"/>
        <w:rPr>
          <w:sz w:val="28"/>
        </w:rPr>
      </w:pPr>
      <w:r>
        <w:rPr>
          <w:sz w:val="28"/>
        </w:rPr>
        <w:t>9.6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Gbps</w:t>
      </w:r>
    </w:p>
    <w:p w14:paraId="04B80130">
      <w:pPr>
        <w:pStyle w:val="8"/>
        <w:numPr>
          <w:ilvl w:val="1"/>
          <w:numId w:val="2"/>
        </w:numPr>
        <w:tabs>
          <w:tab w:val="left" w:pos="1285"/>
        </w:tabs>
        <w:spacing w:before="0" w:after="0" w:line="240" w:lineRule="auto"/>
        <w:ind w:left="2765" w:leftChars="0" w:right="0" w:hanging="285" w:firstLineChars="0"/>
        <w:jc w:val="both"/>
        <w:rPr>
          <w:sz w:val="28"/>
        </w:rPr>
      </w:pPr>
      <w:r>
        <w:rPr>
          <w:sz w:val="28"/>
        </w:rPr>
        <w:t>8.0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Gbps</w:t>
      </w:r>
    </w:p>
    <w:p w14:paraId="65263576">
      <w:pPr>
        <w:pStyle w:val="8"/>
        <w:numPr>
          <w:ilvl w:val="1"/>
          <w:numId w:val="2"/>
        </w:numPr>
        <w:tabs>
          <w:tab w:val="left" w:pos="1301"/>
        </w:tabs>
        <w:spacing w:before="0" w:after="0" w:line="240" w:lineRule="auto"/>
        <w:ind w:left="2781" w:leftChars="0" w:right="0" w:hanging="301" w:firstLineChars="0"/>
        <w:jc w:val="both"/>
        <w:rPr>
          <w:sz w:val="28"/>
        </w:rPr>
      </w:pPr>
      <w:r>
        <w:rPr>
          <w:sz w:val="28"/>
        </w:rPr>
        <w:t>7.5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Gbps</w:t>
      </w:r>
    </w:p>
    <w:p w14:paraId="2960211F">
      <w:pPr>
        <w:pStyle w:val="6"/>
        <w:jc w:val="both"/>
      </w:pPr>
    </w:p>
    <w:p w14:paraId="6A1FB197">
      <w:pPr>
        <w:pStyle w:val="6"/>
        <w:spacing w:before="18"/>
        <w:jc w:val="both"/>
      </w:pPr>
    </w:p>
    <w:p w14:paraId="1816AD16">
      <w:pPr>
        <w:pStyle w:val="3"/>
        <w:numPr>
          <w:ilvl w:val="0"/>
          <w:numId w:val="2"/>
        </w:numPr>
        <w:tabs>
          <w:tab w:val="left" w:pos="487"/>
        </w:tabs>
        <w:spacing w:before="0" w:after="0" w:line="240" w:lineRule="auto"/>
        <w:ind w:left="279" w:right="1266" w:firstLine="0"/>
        <w:jc w:val="both"/>
        <w:rPr>
          <w:sz w:val="26"/>
        </w:rPr>
      </w:pP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uploads</w:t>
      </w:r>
      <w:r>
        <w:rPr>
          <w:spacing w:val="-3"/>
        </w:rPr>
        <w:t xml:space="preserve"> </w:t>
      </w:r>
      <w:r>
        <w:t>250</w:t>
      </w:r>
      <w:r>
        <w:rPr>
          <w:spacing w:val="-3"/>
        </w:rPr>
        <w:t xml:space="preserve"> </w:t>
      </w:r>
      <w:r>
        <w:t>MB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cloud.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uploaded in one year (365 days)?</w:t>
      </w:r>
    </w:p>
    <w:p w14:paraId="271F5A82">
      <w:pPr>
        <w:pStyle w:val="8"/>
        <w:numPr>
          <w:ilvl w:val="1"/>
          <w:numId w:val="2"/>
        </w:numPr>
        <w:tabs>
          <w:tab w:val="left" w:pos="565"/>
        </w:tabs>
        <w:spacing w:before="240" w:after="0" w:line="240" w:lineRule="auto"/>
        <w:ind w:left="2045" w:leftChars="0" w:right="0" w:hanging="285" w:firstLineChars="0"/>
        <w:jc w:val="both"/>
        <w:rPr>
          <w:sz w:val="28"/>
          <w:highlight w:val="yellow"/>
        </w:rPr>
      </w:pPr>
      <w:r>
        <w:rPr>
          <w:sz w:val="28"/>
          <w:highlight w:val="yellow"/>
        </w:rPr>
        <w:t>91.25</w:t>
      </w:r>
      <w:r>
        <w:rPr>
          <w:spacing w:val="-5"/>
          <w:sz w:val="28"/>
          <w:highlight w:val="yellow"/>
        </w:rPr>
        <w:t xml:space="preserve"> GB</w:t>
      </w:r>
    </w:p>
    <w:p w14:paraId="337CDA2A">
      <w:pPr>
        <w:pStyle w:val="8"/>
        <w:numPr>
          <w:ilvl w:val="1"/>
          <w:numId w:val="2"/>
        </w:numPr>
        <w:tabs>
          <w:tab w:val="left" w:pos="650"/>
        </w:tabs>
        <w:spacing w:before="0" w:after="0" w:line="240" w:lineRule="auto"/>
        <w:ind w:left="2130" w:leftChars="0" w:right="0" w:hanging="301" w:firstLineChars="0"/>
        <w:jc w:val="both"/>
        <w:rPr>
          <w:sz w:val="28"/>
        </w:rPr>
      </w:pPr>
      <w:r>
        <w:rPr>
          <w:sz w:val="28"/>
        </w:rPr>
        <w:t>85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6AEEA906">
      <w:pPr>
        <w:pStyle w:val="8"/>
        <w:numPr>
          <w:ilvl w:val="1"/>
          <w:numId w:val="2"/>
        </w:numPr>
        <w:tabs>
          <w:tab w:val="left" w:pos="564"/>
        </w:tabs>
        <w:spacing w:before="0" w:after="0" w:line="240" w:lineRule="auto"/>
        <w:ind w:left="2044" w:leftChars="0" w:right="0" w:hanging="215" w:firstLineChars="0"/>
        <w:jc w:val="both"/>
        <w:rPr>
          <w:sz w:val="26"/>
        </w:rPr>
      </w:pPr>
      <w:r>
        <w:rPr>
          <w:sz w:val="28"/>
        </w:rPr>
        <w:t>100</w:t>
      </w:r>
      <w:r>
        <w:rPr>
          <w:spacing w:val="-5"/>
          <w:sz w:val="28"/>
        </w:rPr>
        <w:t xml:space="preserve"> GB</w:t>
      </w:r>
    </w:p>
    <w:p w14:paraId="10C39E53">
      <w:pPr>
        <w:pStyle w:val="8"/>
        <w:numPr>
          <w:ilvl w:val="1"/>
          <w:numId w:val="2"/>
        </w:numPr>
        <w:tabs>
          <w:tab w:val="left" w:pos="650"/>
        </w:tabs>
        <w:spacing w:before="0" w:after="0" w:line="240" w:lineRule="auto"/>
        <w:ind w:left="2130" w:leftChars="0" w:right="0" w:hanging="301" w:firstLineChars="0"/>
        <w:jc w:val="both"/>
        <w:rPr>
          <w:sz w:val="28"/>
        </w:rPr>
      </w:pPr>
      <w:r>
        <w:rPr>
          <w:sz w:val="28"/>
        </w:rPr>
        <w:t>120</w:t>
      </w:r>
      <w:r>
        <w:rPr>
          <w:spacing w:val="-5"/>
          <w:sz w:val="28"/>
        </w:rPr>
        <w:t xml:space="preserve"> GB</w:t>
      </w:r>
    </w:p>
    <w:p w14:paraId="73F5A1CF">
      <w:pPr>
        <w:pStyle w:val="3"/>
        <w:numPr>
          <w:ilvl w:val="0"/>
          <w:numId w:val="2"/>
        </w:numPr>
        <w:tabs>
          <w:tab w:val="left" w:pos="487"/>
        </w:tabs>
        <w:spacing w:before="240" w:after="0" w:line="240" w:lineRule="auto"/>
        <w:ind w:left="279" w:right="290" w:firstLine="0"/>
        <w:jc w:val="both"/>
        <w:rPr>
          <w:sz w:val="26"/>
        </w:rPr>
      </w:pPr>
      <w:r>
        <w:t>A cloud-based video streaming service requires 5 Mbps bandwidth per user. If 100 users are streaming simultaneously, what is the total required bandwidth?</w:t>
      </w:r>
    </w:p>
    <w:p w14:paraId="3755E307">
      <w:pPr>
        <w:pStyle w:val="8"/>
        <w:numPr>
          <w:ilvl w:val="1"/>
          <w:numId w:val="2"/>
        </w:numPr>
        <w:tabs>
          <w:tab w:val="left" w:pos="565"/>
        </w:tabs>
        <w:spacing w:before="240" w:after="0" w:line="240" w:lineRule="auto"/>
        <w:ind w:left="2045" w:leftChars="0" w:right="0" w:hanging="285" w:firstLineChars="0"/>
        <w:jc w:val="both"/>
        <w:rPr>
          <w:sz w:val="28"/>
          <w:highlight w:val="yellow"/>
        </w:rPr>
      </w:pPr>
      <w:r>
        <w:rPr>
          <w:sz w:val="28"/>
          <w:highlight w:val="yellow"/>
        </w:rPr>
        <w:t>500</w:t>
      </w:r>
      <w:r>
        <w:rPr>
          <w:spacing w:val="-5"/>
          <w:sz w:val="28"/>
          <w:highlight w:val="yellow"/>
        </w:rPr>
        <w:t xml:space="preserve"> </w:t>
      </w:r>
      <w:r>
        <w:rPr>
          <w:spacing w:val="-4"/>
          <w:sz w:val="28"/>
          <w:highlight w:val="yellow"/>
        </w:rPr>
        <w:t>Mbps</w:t>
      </w:r>
    </w:p>
    <w:p w14:paraId="0699AA1C">
      <w:pPr>
        <w:pStyle w:val="8"/>
        <w:numPr>
          <w:ilvl w:val="1"/>
          <w:numId w:val="2"/>
        </w:numPr>
        <w:tabs>
          <w:tab w:val="left" w:pos="580"/>
        </w:tabs>
        <w:spacing w:before="0" w:after="0" w:line="240" w:lineRule="auto"/>
        <w:ind w:left="2060" w:leftChars="0" w:right="0" w:hanging="301" w:firstLineChars="0"/>
        <w:jc w:val="both"/>
        <w:rPr>
          <w:sz w:val="28"/>
        </w:rPr>
      </w:pPr>
      <w:r>
        <w:rPr>
          <w:sz w:val="28"/>
        </w:rPr>
        <w:t>250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Mbps</w:t>
      </w:r>
    </w:p>
    <w:p w14:paraId="38E3C994">
      <w:pPr>
        <w:pStyle w:val="8"/>
        <w:numPr>
          <w:ilvl w:val="1"/>
          <w:numId w:val="2"/>
        </w:numPr>
        <w:tabs>
          <w:tab w:val="left" w:pos="564"/>
        </w:tabs>
        <w:spacing w:before="0" w:after="0" w:line="240" w:lineRule="auto"/>
        <w:ind w:left="2044" w:leftChars="0" w:right="0" w:hanging="285" w:firstLineChars="0"/>
        <w:jc w:val="both"/>
        <w:rPr>
          <w:sz w:val="28"/>
        </w:rPr>
      </w:pPr>
      <w:r>
        <w:rPr>
          <w:sz w:val="28"/>
        </w:rPr>
        <w:t>200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Mbps</w:t>
      </w:r>
    </w:p>
    <w:p w14:paraId="3131951B">
      <w:pPr>
        <w:pStyle w:val="8"/>
        <w:numPr>
          <w:ilvl w:val="1"/>
          <w:numId w:val="2"/>
        </w:numPr>
        <w:tabs>
          <w:tab w:val="left" w:pos="580"/>
        </w:tabs>
        <w:spacing w:before="0" w:after="0" w:line="240" w:lineRule="auto"/>
        <w:ind w:left="2060" w:leftChars="0" w:right="0" w:hanging="301" w:firstLineChars="0"/>
        <w:jc w:val="both"/>
        <w:rPr>
          <w:sz w:val="28"/>
        </w:rPr>
      </w:pPr>
      <w:r>
        <w:rPr>
          <w:sz w:val="28"/>
        </w:rPr>
        <w:t>1000</w:t>
      </w:r>
      <w:r>
        <w:rPr>
          <w:spacing w:val="-4"/>
          <w:sz w:val="28"/>
        </w:rPr>
        <w:t xml:space="preserve"> Mbps</w:t>
      </w:r>
    </w:p>
    <w:p w14:paraId="1F55F9C4">
      <w:pPr>
        <w:pStyle w:val="3"/>
        <w:numPr>
          <w:ilvl w:val="0"/>
          <w:numId w:val="2"/>
        </w:numPr>
        <w:tabs>
          <w:tab w:val="left" w:pos="711"/>
        </w:tabs>
        <w:spacing w:before="240" w:after="0" w:line="240" w:lineRule="auto"/>
        <w:ind w:left="279" w:right="287" w:firstLine="0"/>
        <w:jc w:val="both"/>
      </w:pPr>
      <w:r>
        <w:t>A cloud provider guarantees 99.95% uptime per year. How much downtime does this allow in minutes per year?</w:t>
      </w:r>
    </w:p>
    <w:p w14:paraId="5D727499">
      <w:pPr>
        <w:pStyle w:val="8"/>
        <w:numPr>
          <w:ilvl w:val="1"/>
          <w:numId w:val="2"/>
        </w:numPr>
        <w:tabs>
          <w:tab w:val="left" w:pos="565"/>
        </w:tabs>
        <w:spacing w:before="240" w:after="0" w:line="240" w:lineRule="auto"/>
        <w:ind w:left="2045" w:leftChars="0" w:right="0" w:hanging="285" w:firstLineChars="0"/>
        <w:jc w:val="both"/>
        <w:rPr>
          <w:sz w:val="28"/>
          <w:highlight w:val="yellow"/>
        </w:rPr>
      </w:pPr>
      <w:r>
        <w:rPr>
          <w:sz w:val="28"/>
          <w:highlight w:val="yellow"/>
        </w:rPr>
        <w:t>262</w:t>
      </w:r>
      <w:r>
        <w:rPr>
          <w:spacing w:val="-5"/>
          <w:sz w:val="28"/>
          <w:highlight w:val="yellow"/>
        </w:rPr>
        <w:t xml:space="preserve"> </w:t>
      </w:r>
      <w:r>
        <w:rPr>
          <w:spacing w:val="-2"/>
          <w:sz w:val="28"/>
          <w:highlight w:val="yellow"/>
        </w:rPr>
        <w:t>minutes</w:t>
      </w:r>
    </w:p>
    <w:p w14:paraId="74077368">
      <w:pPr>
        <w:pStyle w:val="8"/>
        <w:numPr>
          <w:ilvl w:val="1"/>
          <w:numId w:val="2"/>
        </w:numPr>
        <w:tabs>
          <w:tab w:val="left" w:pos="580"/>
        </w:tabs>
        <w:spacing w:before="0" w:after="0" w:line="240" w:lineRule="auto"/>
        <w:ind w:left="2060" w:leftChars="0" w:right="0" w:hanging="301" w:firstLineChars="0"/>
        <w:jc w:val="both"/>
        <w:rPr>
          <w:sz w:val="28"/>
        </w:rPr>
      </w:pPr>
      <w:r>
        <w:rPr>
          <w:sz w:val="28"/>
        </w:rPr>
        <w:t>365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minutes</w:t>
      </w:r>
    </w:p>
    <w:p w14:paraId="1D4F0F62">
      <w:pPr>
        <w:pStyle w:val="8"/>
        <w:numPr>
          <w:ilvl w:val="1"/>
          <w:numId w:val="2"/>
        </w:numPr>
        <w:tabs>
          <w:tab w:val="left" w:pos="564"/>
        </w:tabs>
        <w:spacing w:before="0" w:after="0" w:line="240" w:lineRule="auto"/>
        <w:ind w:left="2044" w:leftChars="0" w:right="0" w:hanging="285" w:firstLineChars="0"/>
        <w:jc w:val="both"/>
        <w:rPr>
          <w:sz w:val="28"/>
        </w:rPr>
      </w:pPr>
      <w:r>
        <w:rPr>
          <w:sz w:val="28"/>
        </w:rPr>
        <w:t>525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minutes</w:t>
      </w:r>
    </w:p>
    <w:p w14:paraId="4DC52921">
      <w:pPr>
        <w:pStyle w:val="8"/>
        <w:numPr>
          <w:ilvl w:val="1"/>
          <w:numId w:val="2"/>
        </w:numPr>
        <w:tabs>
          <w:tab w:val="left" w:pos="580"/>
        </w:tabs>
        <w:spacing w:before="0" w:after="0" w:line="240" w:lineRule="auto"/>
        <w:ind w:left="2060" w:leftChars="0" w:right="0" w:hanging="301" w:firstLineChars="0"/>
        <w:jc w:val="both"/>
        <w:rPr>
          <w:sz w:val="28"/>
        </w:rPr>
      </w:pPr>
      <w:r>
        <w:rPr>
          <w:sz w:val="28"/>
        </w:rPr>
        <w:t>150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minutes</w:t>
      </w:r>
    </w:p>
    <w:p w14:paraId="5A790579">
      <w:pPr>
        <w:pStyle w:val="3"/>
        <w:numPr>
          <w:ilvl w:val="0"/>
          <w:numId w:val="2"/>
        </w:numPr>
        <w:tabs>
          <w:tab w:val="left" w:pos="711"/>
        </w:tabs>
        <w:spacing w:before="280" w:after="0" w:line="240" w:lineRule="auto"/>
        <w:ind w:left="279" w:right="284" w:firstLine="0"/>
        <w:jc w:val="both"/>
      </w:pPr>
      <w:r>
        <w:t>A virtualized data center has 200 physical servers. If each server runs 40 virtual machines, what is the total number of VMs in the data center?</w:t>
      </w:r>
    </w:p>
    <w:p w14:paraId="7D4080A4">
      <w:pPr>
        <w:pStyle w:val="8"/>
        <w:numPr>
          <w:ilvl w:val="1"/>
          <w:numId w:val="2"/>
        </w:numPr>
        <w:tabs>
          <w:tab w:val="left" w:pos="1718"/>
        </w:tabs>
        <w:spacing w:before="280" w:after="0" w:line="240" w:lineRule="auto"/>
        <w:ind w:left="3198" w:leftChars="0" w:right="0" w:hanging="358" w:firstLineChars="0"/>
        <w:jc w:val="both"/>
        <w:rPr>
          <w:sz w:val="28"/>
        </w:rPr>
      </w:pPr>
      <w:r>
        <w:rPr>
          <w:spacing w:val="-2"/>
          <w:sz w:val="28"/>
        </w:rPr>
        <w:t>4,000</w:t>
      </w:r>
    </w:p>
    <w:p w14:paraId="19E7A8BE">
      <w:pPr>
        <w:pStyle w:val="8"/>
        <w:numPr>
          <w:ilvl w:val="1"/>
          <w:numId w:val="2"/>
        </w:numPr>
        <w:tabs>
          <w:tab w:val="left" w:pos="2021"/>
        </w:tabs>
        <w:spacing w:before="0" w:after="0" w:line="240" w:lineRule="auto"/>
        <w:ind w:left="3501" w:leftChars="0" w:right="0" w:hanging="301" w:firstLineChars="0"/>
        <w:jc w:val="both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8,000</w:t>
      </w:r>
    </w:p>
    <w:p w14:paraId="239711DB">
      <w:pPr>
        <w:pStyle w:val="8"/>
        <w:numPr>
          <w:ilvl w:val="1"/>
          <w:numId w:val="2"/>
        </w:numPr>
        <w:tabs>
          <w:tab w:val="left" w:pos="2005"/>
        </w:tabs>
        <w:spacing w:before="0" w:after="0" w:line="240" w:lineRule="auto"/>
        <w:ind w:left="3485" w:leftChars="0" w:right="0" w:hanging="285" w:firstLineChars="0"/>
        <w:jc w:val="both"/>
        <w:rPr>
          <w:sz w:val="28"/>
        </w:rPr>
      </w:pPr>
      <w:r>
        <w:rPr>
          <w:spacing w:val="-2"/>
          <w:sz w:val="28"/>
        </w:rPr>
        <w:t>6,000</w:t>
      </w:r>
    </w:p>
    <w:p w14:paraId="32F81ADF">
      <w:pPr>
        <w:pStyle w:val="8"/>
        <w:numPr>
          <w:ilvl w:val="1"/>
          <w:numId w:val="2"/>
        </w:numPr>
        <w:tabs>
          <w:tab w:val="left" w:pos="2021"/>
        </w:tabs>
        <w:spacing w:before="0" w:after="0" w:line="240" w:lineRule="auto"/>
        <w:ind w:left="3501" w:leftChars="0" w:right="0" w:hanging="301" w:firstLineChars="0"/>
        <w:jc w:val="both"/>
        <w:rPr>
          <w:sz w:val="28"/>
        </w:rPr>
      </w:pPr>
      <w:r>
        <w:rPr>
          <w:spacing w:val="-2"/>
          <w:sz w:val="28"/>
        </w:rPr>
        <w:t>10,000</w:t>
      </w:r>
    </w:p>
    <w:p w14:paraId="6D1BFBF6">
      <w:pPr>
        <w:pStyle w:val="8"/>
        <w:spacing w:after="0" w:line="240" w:lineRule="auto"/>
        <w:jc w:val="both"/>
        <w:rPr>
          <w:sz w:val="28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7B7B6A56">
      <w:pPr>
        <w:pStyle w:val="8"/>
        <w:numPr>
          <w:ilvl w:val="0"/>
          <w:numId w:val="2"/>
        </w:numPr>
        <w:tabs>
          <w:tab w:val="left" w:pos="1360"/>
        </w:tabs>
        <w:spacing w:before="60" w:after="0" w:line="240" w:lineRule="auto"/>
        <w:ind w:left="1360" w:right="278" w:hanging="720"/>
        <w:jc w:val="both"/>
        <w:rPr>
          <w:sz w:val="28"/>
        </w:rPr>
      </w:pP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physical</w:t>
      </w:r>
      <w:r>
        <w:rPr>
          <w:spacing w:val="40"/>
          <w:sz w:val="28"/>
        </w:rPr>
        <w:t xml:space="preserve"> </w:t>
      </w:r>
      <w:r>
        <w:rPr>
          <w:sz w:val="28"/>
        </w:rPr>
        <w:t>server</w:t>
      </w:r>
      <w:r>
        <w:rPr>
          <w:spacing w:val="40"/>
          <w:sz w:val="28"/>
        </w:rPr>
        <w:t xml:space="preserve"> </w:t>
      </w:r>
      <w:r>
        <w:rPr>
          <w:sz w:val="28"/>
        </w:rPr>
        <w:t>has</w:t>
      </w:r>
      <w:r>
        <w:rPr>
          <w:spacing w:val="40"/>
          <w:sz w:val="28"/>
        </w:rPr>
        <w:t xml:space="preserve"> </w:t>
      </w:r>
      <w:r>
        <w:rPr>
          <w:sz w:val="28"/>
        </w:rPr>
        <w:t>128</w:t>
      </w:r>
      <w:r>
        <w:rPr>
          <w:spacing w:val="40"/>
          <w:sz w:val="28"/>
        </w:rPr>
        <w:t xml:space="preserve"> </w:t>
      </w:r>
      <w:r>
        <w:rPr>
          <w:sz w:val="28"/>
        </w:rPr>
        <w:t>GB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RAM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hosts</w:t>
      </w:r>
      <w:r>
        <w:rPr>
          <w:spacing w:val="40"/>
          <w:sz w:val="28"/>
        </w:rPr>
        <w:t xml:space="preserve"> </w:t>
      </w:r>
      <w:r>
        <w:rPr>
          <w:sz w:val="28"/>
        </w:rPr>
        <w:t>10</w:t>
      </w:r>
      <w:r>
        <w:rPr>
          <w:spacing w:val="40"/>
          <w:sz w:val="28"/>
        </w:rPr>
        <w:t xml:space="preserve"> </w:t>
      </w:r>
      <w:r>
        <w:rPr>
          <w:sz w:val="28"/>
        </w:rPr>
        <w:t>virtual</w:t>
      </w:r>
      <w:r>
        <w:rPr>
          <w:spacing w:val="40"/>
          <w:sz w:val="28"/>
        </w:rPr>
        <w:t xml:space="preserve"> </w:t>
      </w:r>
      <w:r>
        <w:rPr>
          <w:sz w:val="28"/>
        </w:rPr>
        <w:t>machines,</w:t>
      </w:r>
      <w:r>
        <w:rPr>
          <w:spacing w:val="40"/>
          <w:sz w:val="28"/>
        </w:rPr>
        <w:t xml:space="preserve"> </w:t>
      </w:r>
      <w:r>
        <w:rPr>
          <w:sz w:val="28"/>
        </w:rPr>
        <w:t>each requiring 12 GB. How much memory is overcommitted?</w:t>
      </w:r>
    </w:p>
    <w:p w14:paraId="0EED2289">
      <w:pPr>
        <w:pStyle w:val="6"/>
        <w:ind w:left="1360"/>
        <w:jc w:val="both"/>
      </w:pPr>
      <w:r>
        <w:t>a.</w:t>
      </w:r>
      <w:r>
        <w:rPr>
          <w:spacing w:val="57"/>
          <w:w w:val="150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5"/>
        </w:rPr>
        <w:t>GB</w:t>
      </w:r>
    </w:p>
    <w:p w14:paraId="4CB1EB71">
      <w:pPr>
        <w:pStyle w:val="8"/>
        <w:numPr>
          <w:ilvl w:val="0"/>
          <w:numId w:val="5"/>
        </w:numPr>
        <w:tabs>
          <w:tab w:val="left" w:pos="2021"/>
        </w:tabs>
        <w:spacing w:before="0" w:after="0" w:line="240" w:lineRule="auto"/>
        <w:ind w:left="2021" w:right="0" w:hanging="301"/>
        <w:jc w:val="both"/>
        <w:rPr>
          <w:sz w:val="28"/>
        </w:rPr>
      </w:pPr>
      <w:r>
        <w:rPr>
          <w:sz w:val="28"/>
        </w:rPr>
        <w:t>6</w:t>
      </w:r>
      <w:r>
        <w:rPr>
          <w:spacing w:val="-3"/>
          <w:sz w:val="28"/>
        </w:rPr>
        <w:t xml:space="preserve"> </w:t>
      </w:r>
      <w:r>
        <w:rPr>
          <w:spacing w:val="-7"/>
          <w:sz w:val="28"/>
        </w:rPr>
        <w:t>GB</w:t>
      </w:r>
    </w:p>
    <w:p w14:paraId="56E6E637">
      <w:pPr>
        <w:pStyle w:val="8"/>
        <w:numPr>
          <w:ilvl w:val="0"/>
          <w:numId w:val="5"/>
        </w:numPr>
        <w:tabs>
          <w:tab w:val="left" w:pos="2005"/>
        </w:tabs>
        <w:spacing w:before="0" w:after="0" w:line="240" w:lineRule="auto"/>
        <w:ind w:left="2005" w:right="0" w:hanging="285"/>
        <w:jc w:val="both"/>
        <w:rPr>
          <w:sz w:val="28"/>
          <w:highlight w:val="yellow"/>
        </w:rPr>
      </w:pPr>
      <w:r>
        <w:rPr>
          <w:sz w:val="28"/>
          <w:highlight w:val="yellow"/>
        </w:rPr>
        <w:t>-8</w:t>
      </w:r>
      <w:r>
        <w:rPr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GB</w:t>
      </w:r>
    </w:p>
    <w:p w14:paraId="70C208A2">
      <w:pPr>
        <w:pStyle w:val="8"/>
        <w:numPr>
          <w:ilvl w:val="0"/>
          <w:numId w:val="5"/>
        </w:numPr>
        <w:tabs>
          <w:tab w:val="left" w:pos="2021"/>
        </w:tabs>
        <w:spacing w:before="0" w:after="0" w:line="240" w:lineRule="auto"/>
        <w:ind w:left="2021" w:right="0" w:hanging="301"/>
        <w:jc w:val="both"/>
        <w:rPr>
          <w:sz w:val="28"/>
        </w:rPr>
      </w:pP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113706F7">
      <w:pPr>
        <w:pStyle w:val="3"/>
        <w:numPr>
          <w:ilvl w:val="0"/>
          <w:numId w:val="2"/>
        </w:numPr>
        <w:tabs>
          <w:tab w:val="left" w:pos="1360"/>
        </w:tabs>
        <w:spacing w:before="0" w:after="0" w:line="240" w:lineRule="auto"/>
        <w:ind w:left="1360" w:right="292" w:hanging="720"/>
        <w:jc w:val="both"/>
      </w:pPr>
      <w:r>
        <w:t>A virtual machine requires 4 vCPUs. If a server has a total of 64 cores and an overcommitment ratio of 2:1, how many VMs can be hosted?</w:t>
      </w:r>
    </w:p>
    <w:p w14:paraId="3D4BE886">
      <w:pPr>
        <w:pStyle w:val="6"/>
        <w:ind w:left="1360"/>
        <w:jc w:val="both"/>
      </w:pPr>
      <w:r>
        <w:t>a.</w:t>
      </w:r>
      <w:r>
        <w:rPr>
          <w:spacing w:val="59"/>
          <w:w w:val="150"/>
        </w:rPr>
        <w:t xml:space="preserve"> </w:t>
      </w:r>
      <w:r>
        <w:rPr>
          <w:spacing w:val="-5"/>
        </w:rPr>
        <w:t>16</w:t>
      </w:r>
    </w:p>
    <w:p w14:paraId="63ECF970">
      <w:pPr>
        <w:pStyle w:val="8"/>
        <w:numPr>
          <w:ilvl w:val="0"/>
          <w:numId w:val="6"/>
        </w:numPr>
        <w:tabs>
          <w:tab w:val="left" w:pos="2021"/>
        </w:tabs>
        <w:spacing w:before="0" w:after="0" w:line="240" w:lineRule="auto"/>
        <w:ind w:left="2021" w:right="0" w:hanging="301"/>
        <w:jc w:val="both"/>
        <w:rPr>
          <w:sz w:val="28"/>
          <w:highlight w:val="yellow"/>
        </w:rPr>
      </w:pPr>
      <w:r>
        <w:rPr>
          <w:spacing w:val="-5"/>
          <w:sz w:val="28"/>
          <w:highlight w:val="yellow"/>
        </w:rPr>
        <w:t>32</w:t>
      </w:r>
    </w:p>
    <w:p w14:paraId="350640A9">
      <w:pPr>
        <w:pStyle w:val="8"/>
        <w:numPr>
          <w:ilvl w:val="0"/>
          <w:numId w:val="6"/>
        </w:numPr>
        <w:tabs>
          <w:tab w:val="left" w:pos="2005"/>
        </w:tabs>
        <w:spacing w:before="0" w:after="0" w:line="240" w:lineRule="auto"/>
        <w:ind w:left="2005" w:right="0" w:hanging="285"/>
        <w:jc w:val="both"/>
        <w:rPr>
          <w:sz w:val="28"/>
        </w:rPr>
      </w:pPr>
      <w:r>
        <w:rPr>
          <w:spacing w:val="-5"/>
          <w:sz w:val="28"/>
        </w:rPr>
        <w:t>64</w:t>
      </w:r>
    </w:p>
    <w:p w14:paraId="1FAFAE0D">
      <w:pPr>
        <w:pStyle w:val="8"/>
        <w:numPr>
          <w:ilvl w:val="0"/>
          <w:numId w:val="6"/>
        </w:numPr>
        <w:tabs>
          <w:tab w:val="left" w:pos="2021"/>
        </w:tabs>
        <w:spacing w:before="0" w:after="0" w:line="240" w:lineRule="auto"/>
        <w:ind w:left="2021" w:right="0" w:hanging="301"/>
        <w:jc w:val="both"/>
        <w:rPr>
          <w:sz w:val="28"/>
        </w:rPr>
      </w:pPr>
      <w:r>
        <w:rPr>
          <w:spacing w:val="-5"/>
          <w:sz w:val="28"/>
        </w:rPr>
        <w:t>128</w:t>
      </w:r>
    </w:p>
    <w:p w14:paraId="7DCB7283">
      <w:pPr>
        <w:pStyle w:val="3"/>
        <w:numPr>
          <w:ilvl w:val="0"/>
          <w:numId w:val="2"/>
        </w:numPr>
        <w:tabs>
          <w:tab w:val="left" w:pos="1360"/>
        </w:tabs>
        <w:spacing w:before="0" w:after="0" w:line="240" w:lineRule="auto"/>
        <w:ind w:left="1360" w:right="640" w:hanging="720"/>
        <w:jc w:val="both"/>
      </w:pPr>
      <w:r>
        <w:t>A company migrates 50 on-premise servers to the cloud, reducing power consumption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60%.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kW,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 new power consumption?</w:t>
      </w:r>
    </w:p>
    <w:p w14:paraId="044910C4">
      <w:pPr>
        <w:pStyle w:val="6"/>
        <w:ind w:left="1360"/>
        <w:jc w:val="both"/>
        <w:rPr>
          <w:highlight w:val="yellow"/>
        </w:rPr>
      </w:pPr>
      <w:r>
        <w:rPr>
          <w:highlight w:val="yellow"/>
        </w:rPr>
        <w:t>a.</w:t>
      </w:r>
      <w:r>
        <w:rPr>
          <w:spacing w:val="56"/>
          <w:w w:val="150"/>
          <w:highlight w:val="yellow"/>
        </w:rPr>
        <w:t xml:space="preserve"> </w:t>
      </w:r>
      <w:r>
        <w:rPr>
          <w:highlight w:val="yellow"/>
        </w:rPr>
        <w:t>40</w:t>
      </w:r>
      <w:r>
        <w:rPr>
          <w:spacing w:val="-1"/>
          <w:highlight w:val="yellow"/>
        </w:rPr>
        <w:t xml:space="preserve"> </w:t>
      </w:r>
      <w:r>
        <w:rPr>
          <w:spacing w:val="-5"/>
          <w:highlight w:val="yellow"/>
        </w:rPr>
        <w:t>kW</w:t>
      </w:r>
    </w:p>
    <w:p w14:paraId="682D0A24">
      <w:pPr>
        <w:pStyle w:val="8"/>
        <w:numPr>
          <w:ilvl w:val="0"/>
          <w:numId w:val="7"/>
        </w:numPr>
        <w:tabs>
          <w:tab w:val="left" w:pos="2021"/>
        </w:tabs>
        <w:spacing w:before="0" w:after="0" w:line="240" w:lineRule="auto"/>
        <w:ind w:left="2021" w:right="0" w:hanging="301"/>
        <w:jc w:val="both"/>
        <w:rPr>
          <w:sz w:val="28"/>
        </w:rPr>
      </w:pPr>
      <w:r>
        <w:rPr>
          <w:sz w:val="28"/>
        </w:rPr>
        <w:t>50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kW</w:t>
      </w:r>
    </w:p>
    <w:p w14:paraId="6B4C2F0A">
      <w:pPr>
        <w:pStyle w:val="8"/>
        <w:numPr>
          <w:ilvl w:val="0"/>
          <w:numId w:val="7"/>
        </w:numPr>
        <w:tabs>
          <w:tab w:val="left" w:pos="2005"/>
        </w:tabs>
        <w:spacing w:before="0" w:after="0" w:line="240" w:lineRule="auto"/>
        <w:ind w:left="2005" w:right="0" w:hanging="285"/>
        <w:jc w:val="both"/>
        <w:rPr>
          <w:sz w:val="28"/>
        </w:rPr>
      </w:pPr>
      <w:r>
        <w:rPr>
          <w:sz w:val="28"/>
        </w:rPr>
        <w:t>60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kW</w:t>
      </w:r>
    </w:p>
    <w:p w14:paraId="1C24F820">
      <w:pPr>
        <w:pStyle w:val="8"/>
        <w:numPr>
          <w:ilvl w:val="0"/>
          <w:numId w:val="7"/>
        </w:numPr>
        <w:tabs>
          <w:tab w:val="left" w:pos="2021"/>
        </w:tabs>
        <w:spacing w:before="0" w:after="0" w:line="240" w:lineRule="auto"/>
        <w:ind w:left="2021" w:right="0" w:hanging="301"/>
        <w:jc w:val="both"/>
        <w:rPr>
          <w:sz w:val="28"/>
        </w:rPr>
      </w:pPr>
      <w:r>
        <w:rPr>
          <w:sz w:val="28"/>
        </w:rPr>
        <w:t>70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kW</w:t>
      </w:r>
    </w:p>
    <w:p w14:paraId="6D7E6F9A">
      <w:pPr>
        <w:pStyle w:val="3"/>
        <w:numPr>
          <w:ilvl w:val="0"/>
          <w:numId w:val="2"/>
        </w:numPr>
        <w:tabs>
          <w:tab w:val="left" w:pos="1358"/>
          <w:tab w:val="left" w:pos="1360"/>
        </w:tabs>
        <w:spacing w:before="0" w:after="0" w:line="240" w:lineRule="auto"/>
        <w:ind w:left="1360" w:right="285" w:hanging="720"/>
        <w:jc w:val="both"/>
      </w:pPr>
      <w:r>
        <w:t>A cloud provider operates a virtualized data center with 100 physical servers, each with 64 vCPUs. If the overcommitment ratio is 4:1, how</w:t>
      </w:r>
      <w:r>
        <w:rPr>
          <w:spacing w:val="-4"/>
        </w:rPr>
        <w:t xml:space="preserve"> </w:t>
      </w:r>
      <w:r>
        <w:t>many total vCPUs can be allocated?</w:t>
      </w:r>
    </w:p>
    <w:p w14:paraId="00447DC7">
      <w:pPr>
        <w:pStyle w:val="6"/>
        <w:ind w:left="1360"/>
        <w:jc w:val="both"/>
      </w:pPr>
      <w:r>
        <w:t>a.</w:t>
      </w:r>
      <w:r>
        <w:rPr>
          <w:spacing w:val="57"/>
          <w:w w:val="150"/>
        </w:rPr>
        <w:t xml:space="preserve"> </w:t>
      </w:r>
      <w:r>
        <w:rPr>
          <w:spacing w:val="-2"/>
        </w:rPr>
        <w:t>6,400</w:t>
      </w:r>
    </w:p>
    <w:p w14:paraId="142C8CC7">
      <w:pPr>
        <w:pStyle w:val="8"/>
        <w:numPr>
          <w:ilvl w:val="0"/>
          <w:numId w:val="8"/>
        </w:numPr>
        <w:tabs>
          <w:tab w:val="left" w:pos="2021"/>
        </w:tabs>
        <w:spacing w:before="0" w:after="0" w:line="240" w:lineRule="auto"/>
        <w:ind w:left="2021" w:right="0" w:hanging="301"/>
        <w:jc w:val="both"/>
        <w:rPr>
          <w:sz w:val="28"/>
        </w:rPr>
      </w:pPr>
      <w:r>
        <w:rPr>
          <w:spacing w:val="-2"/>
          <w:sz w:val="28"/>
        </w:rPr>
        <w:t>12,800</w:t>
      </w:r>
    </w:p>
    <w:p w14:paraId="51347593">
      <w:pPr>
        <w:pStyle w:val="8"/>
        <w:numPr>
          <w:ilvl w:val="0"/>
          <w:numId w:val="8"/>
        </w:numPr>
        <w:tabs>
          <w:tab w:val="left" w:pos="2005"/>
        </w:tabs>
        <w:spacing w:before="0" w:after="0" w:line="240" w:lineRule="auto"/>
        <w:ind w:left="2005" w:right="0" w:hanging="285"/>
        <w:jc w:val="both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25,600</w:t>
      </w:r>
    </w:p>
    <w:p w14:paraId="7787FC8F">
      <w:pPr>
        <w:pStyle w:val="8"/>
        <w:numPr>
          <w:ilvl w:val="0"/>
          <w:numId w:val="8"/>
        </w:numPr>
        <w:tabs>
          <w:tab w:val="left" w:pos="2021"/>
        </w:tabs>
        <w:spacing w:before="0" w:after="0" w:line="240" w:lineRule="auto"/>
        <w:ind w:left="2021" w:right="0" w:hanging="301"/>
        <w:jc w:val="both"/>
        <w:rPr>
          <w:sz w:val="28"/>
        </w:rPr>
      </w:pPr>
      <w:r>
        <w:rPr>
          <w:spacing w:val="-2"/>
          <w:sz w:val="28"/>
        </w:rPr>
        <w:t>50,000</w:t>
      </w:r>
    </w:p>
    <w:p w14:paraId="51C5F2AE">
      <w:pPr>
        <w:pStyle w:val="8"/>
        <w:numPr>
          <w:ilvl w:val="0"/>
          <w:numId w:val="2"/>
        </w:numPr>
        <w:tabs>
          <w:tab w:val="left" w:pos="1360"/>
        </w:tabs>
        <w:spacing w:before="0" w:after="0" w:line="276" w:lineRule="auto"/>
        <w:ind w:left="1360" w:right="1112" w:hanging="720"/>
        <w:jc w:val="both"/>
        <w:rPr>
          <w:sz w:val="28"/>
        </w:rPr>
      </w:pP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cloud</w:t>
      </w:r>
      <w:r>
        <w:rPr>
          <w:spacing w:val="-5"/>
          <w:sz w:val="28"/>
        </w:rPr>
        <w:t xml:space="preserve"> </w:t>
      </w:r>
      <w:r>
        <w:rPr>
          <w:sz w:val="28"/>
        </w:rPr>
        <w:t>deployment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organizations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require</w:t>
      </w:r>
      <w:r>
        <w:rPr>
          <w:spacing w:val="-5"/>
          <w:sz w:val="28"/>
        </w:rPr>
        <w:t xml:space="preserve"> </w:t>
      </w:r>
      <w:r>
        <w:rPr>
          <w:sz w:val="28"/>
        </w:rPr>
        <w:t>both private and public cloud resources?</w:t>
      </w:r>
    </w:p>
    <w:p w14:paraId="7F4C2BB6">
      <w:pPr>
        <w:pStyle w:val="8"/>
        <w:numPr>
          <w:ilvl w:val="0"/>
          <w:numId w:val="9"/>
        </w:numPr>
        <w:tabs>
          <w:tab w:val="left" w:pos="1503"/>
        </w:tabs>
        <w:spacing w:before="0" w:after="0" w:line="240" w:lineRule="auto"/>
        <w:ind w:left="2053" w:leftChars="0" w:right="0" w:hanging="293" w:firstLineChars="0"/>
        <w:jc w:val="both"/>
        <w:rPr>
          <w:sz w:val="28"/>
          <w:highlight w:val="yellow"/>
        </w:rPr>
      </w:pPr>
      <w:r>
        <w:rPr>
          <w:sz w:val="28"/>
          <w:highlight w:val="yellow"/>
        </w:rPr>
        <w:t>:</w:t>
      </w:r>
      <w:r>
        <w:rPr>
          <w:spacing w:val="-4"/>
          <w:sz w:val="28"/>
          <w:highlight w:val="yellow"/>
        </w:rPr>
        <w:t xml:space="preserve"> </w:t>
      </w:r>
      <w:r>
        <w:rPr>
          <w:sz w:val="28"/>
          <w:highlight w:val="yellow"/>
        </w:rPr>
        <w:t>Hybrid</w:t>
      </w:r>
      <w:r>
        <w:rPr>
          <w:spacing w:val="-3"/>
          <w:sz w:val="28"/>
          <w:highlight w:val="yellow"/>
        </w:rPr>
        <w:t xml:space="preserve"> </w:t>
      </w:r>
      <w:r>
        <w:rPr>
          <w:spacing w:val="-2"/>
          <w:sz w:val="28"/>
          <w:highlight w:val="yellow"/>
        </w:rPr>
        <w:t>Cloud</w:t>
      </w:r>
    </w:p>
    <w:p w14:paraId="69D0D22C">
      <w:pPr>
        <w:pStyle w:val="8"/>
        <w:numPr>
          <w:ilvl w:val="0"/>
          <w:numId w:val="9"/>
        </w:numPr>
        <w:tabs>
          <w:tab w:val="left" w:pos="1487"/>
        </w:tabs>
        <w:spacing w:before="48" w:after="0" w:line="240" w:lineRule="auto"/>
        <w:ind w:left="2037" w:leftChars="0" w:right="0" w:hanging="278" w:firstLineChars="0"/>
        <w:jc w:val="both"/>
        <w:rPr>
          <w:sz w:val="28"/>
        </w:rPr>
      </w:pP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Public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Cloud</w:t>
      </w:r>
    </w:p>
    <w:p w14:paraId="4E1EC402">
      <w:pPr>
        <w:pStyle w:val="8"/>
        <w:numPr>
          <w:ilvl w:val="0"/>
          <w:numId w:val="9"/>
        </w:numPr>
        <w:tabs>
          <w:tab w:val="left" w:pos="1487"/>
        </w:tabs>
        <w:spacing w:before="48" w:after="0" w:line="240" w:lineRule="auto"/>
        <w:ind w:left="2037" w:leftChars="0" w:right="0" w:hanging="278" w:firstLineChars="0"/>
        <w:jc w:val="both"/>
        <w:rPr>
          <w:sz w:val="28"/>
        </w:rPr>
      </w:pP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Private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Cloud</w:t>
      </w:r>
    </w:p>
    <w:p w14:paraId="5416460D">
      <w:pPr>
        <w:pStyle w:val="8"/>
        <w:numPr>
          <w:ilvl w:val="0"/>
          <w:numId w:val="9"/>
        </w:numPr>
        <w:tabs>
          <w:tab w:val="left" w:pos="1572"/>
        </w:tabs>
        <w:spacing w:before="49" w:after="0" w:line="240" w:lineRule="auto"/>
        <w:ind w:left="2122" w:leftChars="0" w:right="0" w:hanging="293" w:firstLineChars="0"/>
        <w:jc w:val="both"/>
        <w:rPr>
          <w:sz w:val="28"/>
        </w:rPr>
      </w:pP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Community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Cloud</w:t>
      </w:r>
    </w:p>
    <w:p w14:paraId="7345D093">
      <w:pPr>
        <w:pStyle w:val="8"/>
        <w:numPr>
          <w:ilvl w:val="0"/>
          <w:numId w:val="2"/>
        </w:numPr>
        <w:tabs>
          <w:tab w:val="left" w:pos="626"/>
        </w:tabs>
        <w:spacing w:before="288" w:after="0" w:line="276" w:lineRule="auto"/>
        <w:ind w:left="279" w:right="1192" w:firstLine="0"/>
        <w:jc w:val="both"/>
        <w:rPr>
          <w:sz w:val="26"/>
        </w:rPr>
      </w:pP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strategy</w:t>
      </w:r>
      <w:r>
        <w:rPr>
          <w:spacing w:val="-4"/>
          <w:sz w:val="28"/>
        </w:rPr>
        <w:t xml:space="preserve"> </w:t>
      </w:r>
      <w:r>
        <w:rPr>
          <w:sz w:val="28"/>
        </w:rPr>
        <w:t>ensures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sensitive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remains</w:t>
      </w:r>
      <w:r>
        <w:rPr>
          <w:spacing w:val="-4"/>
          <w:sz w:val="28"/>
        </w:rPr>
        <w:t xml:space="preserve"> </w:t>
      </w:r>
      <w:r>
        <w:rPr>
          <w:sz w:val="28"/>
        </w:rPr>
        <w:t>private</w:t>
      </w:r>
      <w:r>
        <w:rPr>
          <w:spacing w:val="-4"/>
          <w:sz w:val="28"/>
        </w:rPr>
        <w:t xml:space="preserve"> </w:t>
      </w:r>
      <w:r>
        <w:rPr>
          <w:sz w:val="28"/>
        </w:rPr>
        <w:t>even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if </w:t>
      </w:r>
      <w:r>
        <w:rPr>
          <w:spacing w:val="-2"/>
          <w:sz w:val="28"/>
        </w:rPr>
        <w:t>intercepted?</w:t>
      </w:r>
    </w:p>
    <w:p w14:paraId="53CF8BD7">
      <w:pPr>
        <w:pStyle w:val="8"/>
        <w:numPr>
          <w:ilvl w:val="0"/>
          <w:numId w:val="10"/>
        </w:numPr>
        <w:tabs>
          <w:tab w:val="left" w:pos="1503"/>
        </w:tabs>
        <w:spacing w:before="240" w:after="0" w:line="240" w:lineRule="auto"/>
        <w:ind w:left="1503" w:right="0" w:hanging="293"/>
        <w:jc w:val="both"/>
        <w:rPr>
          <w:sz w:val="28"/>
          <w:highlight w:val="yellow"/>
        </w:rPr>
      </w:pPr>
      <w:r>
        <w:rPr>
          <w:sz w:val="28"/>
          <w:highlight w:val="yellow"/>
        </w:rPr>
        <w:t>:</w:t>
      </w:r>
      <w:r>
        <w:rPr>
          <w:spacing w:val="-1"/>
          <w:sz w:val="28"/>
          <w:highlight w:val="yellow"/>
        </w:rPr>
        <w:t xml:space="preserve"> </w:t>
      </w:r>
      <w:r>
        <w:rPr>
          <w:spacing w:val="-2"/>
          <w:sz w:val="28"/>
          <w:highlight w:val="yellow"/>
        </w:rPr>
        <w:t>Encryption</w:t>
      </w:r>
    </w:p>
    <w:p w14:paraId="03FF2E4C">
      <w:pPr>
        <w:pStyle w:val="8"/>
        <w:numPr>
          <w:ilvl w:val="0"/>
          <w:numId w:val="10"/>
        </w:numPr>
        <w:tabs>
          <w:tab w:val="left" w:pos="1487"/>
        </w:tabs>
        <w:spacing w:before="48" w:after="0" w:line="240" w:lineRule="auto"/>
        <w:ind w:left="1487" w:right="0" w:hanging="278"/>
        <w:jc w:val="both"/>
        <w:rPr>
          <w:sz w:val="28"/>
        </w:rPr>
      </w:pP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Load</w:t>
      </w:r>
      <w:r>
        <w:rPr>
          <w:spacing w:val="-2"/>
          <w:sz w:val="28"/>
        </w:rPr>
        <w:t xml:space="preserve"> balancing</w:t>
      </w:r>
    </w:p>
    <w:p w14:paraId="0E419479">
      <w:pPr>
        <w:pStyle w:val="8"/>
        <w:numPr>
          <w:ilvl w:val="0"/>
          <w:numId w:val="10"/>
        </w:numPr>
        <w:tabs>
          <w:tab w:val="left" w:pos="1487"/>
        </w:tabs>
        <w:spacing w:before="48" w:after="0" w:line="240" w:lineRule="auto"/>
        <w:ind w:left="1487" w:right="0" w:hanging="278"/>
        <w:jc w:val="both"/>
        <w:rPr>
          <w:sz w:val="28"/>
        </w:rPr>
      </w:pP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Virtualization</w:t>
      </w:r>
    </w:p>
    <w:p w14:paraId="0C1056A8">
      <w:pPr>
        <w:pStyle w:val="8"/>
        <w:numPr>
          <w:ilvl w:val="0"/>
          <w:numId w:val="10"/>
        </w:numPr>
        <w:tabs>
          <w:tab w:val="left" w:pos="1502"/>
        </w:tabs>
        <w:spacing w:before="49" w:after="0" w:line="240" w:lineRule="auto"/>
        <w:ind w:left="1502" w:right="0" w:hanging="293"/>
        <w:jc w:val="both"/>
        <w:rPr>
          <w:sz w:val="28"/>
        </w:rPr>
      </w:pP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Resource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pooling</w:t>
      </w:r>
    </w:p>
    <w:p w14:paraId="2F2CC530">
      <w:pPr>
        <w:pStyle w:val="8"/>
        <w:spacing w:after="0" w:line="240" w:lineRule="auto"/>
        <w:jc w:val="both"/>
        <w:rPr>
          <w:sz w:val="28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63D382F5">
      <w:pPr>
        <w:pStyle w:val="8"/>
        <w:numPr>
          <w:ilvl w:val="0"/>
          <w:numId w:val="2"/>
        </w:numPr>
        <w:tabs>
          <w:tab w:val="left" w:pos="696"/>
        </w:tabs>
        <w:spacing w:before="60" w:after="0" w:line="276" w:lineRule="auto"/>
        <w:ind w:left="279" w:right="619" w:firstLine="0"/>
        <w:jc w:val="both"/>
        <w:rPr>
          <w:sz w:val="28"/>
        </w:rPr>
      </w:pPr>
      <w:bookmarkStart w:id="0" w:name="18. If a hypervisor hosts 50 VMs and eac"/>
      <w:bookmarkEnd w:id="0"/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hypervisor</w:t>
      </w:r>
      <w:r>
        <w:rPr>
          <w:spacing w:val="-4"/>
          <w:sz w:val="28"/>
        </w:rPr>
        <w:t xml:space="preserve"> </w:t>
      </w:r>
      <w:r>
        <w:rPr>
          <w:sz w:val="28"/>
        </w:rPr>
        <w:t>hosts</w:t>
      </w:r>
      <w:r>
        <w:rPr>
          <w:spacing w:val="-4"/>
          <w:sz w:val="28"/>
        </w:rPr>
        <w:t xml:space="preserve"> </w:t>
      </w:r>
      <w:r>
        <w:rPr>
          <w:sz w:val="28"/>
        </w:rPr>
        <w:t>50</w:t>
      </w:r>
      <w:r>
        <w:rPr>
          <w:spacing w:val="-4"/>
          <w:sz w:val="28"/>
        </w:rPr>
        <w:t xml:space="preserve"> </w:t>
      </w:r>
      <w:r>
        <w:rPr>
          <w:sz w:val="28"/>
        </w:rPr>
        <w:t>VMs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VM</w:t>
      </w:r>
      <w:r>
        <w:rPr>
          <w:spacing w:val="-4"/>
          <w:sz w:val="28"/>
        </w:rPr>
        <w:t xml:space="preserve"> </w:t>
      </w: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20</w:t>
      </w:r>
      <w:r>
        <w:rPr>
          <w:spacing w:val="-4"/>
          <w:sz w:val="28"/>
        </w:rPr>
        <w:t xml:space="preserve"> </w:t>
      </w:r>
      <w:r>
        <w:rPr>
          <w:sz w:val="28"/>
        </w:rPr>
        <w:t>GB</w:t>
      </w:r>
      <w:r>
        <w:rPr>
          <w:spacing w:val="-4"/>
          <w:sz w:val="28"/>
        </w:rPr>
        <w:t xml:space="preserve"> </w:t>
      </w:r>
      <w:r>
        <w:rPr>
          <w:sz w:val="28"/>
        </w:rPr>
        <w:t>bandwidth</w:t>
      </w:r>
      <w:r>
        <w:rPr>
          <w:spacing w:val="-4"/>
          <w:sz w:val="28"/>
        </w:rPr>
        <w:t xml:space="preserve"> </w:t>
      </w:r>
      <w:r>
        <w:rPr>
          <w:sz w:val="28"/>
        </w:rPr>
        <w:t>per</w:t>
      </w:r>
      <w:r>
        <w:rPr>
          <w:spacing w:val="-4"/>
          <w:sz w:val="28"/>
        </w:rPr>
        <w:t xml:space="preserve"> </w:t>
      </w:r>
      <w:r>
        <w:rPr>
          <w:sz w:val="28"/>
        </w:rPr>
        <w:t>day,</w:t>
      </w:r>
      <w:r>
        <w:rPr>
          <w:spacing w:val="-4"/>
          <w:sz w:val="28"/>
        </w:rPr>
        <w:t xml:space="preserve"> </w:t>
      </w:r>
      <w:r>
        <w:rPr>
          <w:sz w:val="28"/>
        </w:rPr>
        <w:t>calculate total bandwidth consumption per week.</w:t>
      </w:r>
    </w:p>
    <w:p w14:paraId="541C994C">
      <w:pPr>
        <w:pStyle w:val="6"/>
        <w:spacing w:before="48"/>
        <w:jc w:val="both"/>
      </w:pPr>
    </w:p>
    <w:p w14:paraId="32B78FE0">
      <w:pPr>
        <w:spacing w:before="0"/>
        <w:ind w:left="280" w:right="0" w:firstLine="0"/>
        <w:jc w:val="both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5000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74CB0D01">
      <w:pPr>
        <w:spacing w:before="0"/>
        <w:ind w:left="279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b:</w:t>
      </w:r>
      <w:r>
        <w:rPr>
          <w:b/>
          <w:spacing w:val="-3"/>
          <w:sz w:val="28"/>
          <w:highlight w:val="yellow"/>
        </w:rPr>
        <w:t xml:space="preserve"> </w:t>
      </w:r>
      <w:r>
        <w:rPr>
          <w:sz w:val="28"/>
          <w:highlight w:val="yellow"/>
        </w:rPr>
        <w:t>7000</w:t>
      </w:r>
      <w:r>
        <w:rPr>
          <w:spacing w:val="-3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GB</w:t>
      </w:r>
    </w:p>
    <w:p w14:paraId="78E109A7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6000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27BF55C6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7500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6D265039">
      <w:pPr>
        <w:pStyle w:val="8"/>
        <w:numPr>
          <w:ilvl w:val="0"/>
          <w:numId w:val="2"/>
        </w:numPr>
        <w:tabs>
          <w:tab w:val="left" w:pos="626"/>
        </w:tabs>
        <w:spacing w:before="200" w:after="0" w:line="240" w:lineRule="auto"/>
        <w:ind w:left="279" w:right="314" w:firstLine="0"/>
        <w:jc w:val="both"/>
        <w:rPr>
          <w:sz w:val="26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cloud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runs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70%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3"/>
          <w:sz w:val="28"/>
        </w:rPr>
        <w:t xml:space="preserve"> </w:t>
      </w:r>
      <w:r>
        <w:rPr>
          <w:sz w:val="28"/>
        </w:rPr>
        <w:t>CPU</w:t>
      </w:r>
      <w:r>
        <w:rPr>
          <w:spacing w:val="-3"/>
          <w:sz w:val="28"/>
        </w:rPr>
        <w:t xml:space="preserve"> </w:t>
      </w:r>
      <w:r>
        <w:rPr>
          <w:sz w:val="28"/>
        </w:rPr>
        <w:t>utilization.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32</w:t>
      </w:r>
      <w:r>
        <w:rPr>
          <w:spacing w:val="-3"/>
          <w:sz w:val="28"/>
        </w:rPr>
        <w:t xml:space="preserve"> </w:t>
      </w:r>
      <w:r>
        <w:rPr>
          <w:sz w:val="28"/>
        </w:rPr>
        <w:t>cores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2.5</w:t>
      </w:r>
      <w:r>
        <w:rPr>
          <w:spacing w:val="-3"/>
          <w:sz w:val="28"/>
        </w:rPr>
        <w:t xml:space="preserve"> </w:t>
      </w:r>
      <w:r>
        <w:rPr>
          <w:sz w:val="28"/>
        </w:rPr>
        <w:t>GHz</w:t>
      </w:r>
      <w:r>
        <w:rPr>
          <w:spacing w:val="-3"/>
          <w:sz w:val="28"/>
        </w:rPr>
        <w:t xml:space="preserve"> </w:t>
      </w:r>
      <w:r>
        <w:rPr>
          <w:sz w:val="28"/>
        </w:rPr>
        <w:t>each, what is total utilized processing power?</w:t>
      </w:r>
    </w:p>
    <w:p w14:paraId="43C30C89">
      <w:pPr>
        <w:pStyle w:val="6"/>
        <w:spacing w:before="200"/>
        <w:jc w:val="both"/>
      </w:pPr>
    </w:p>
    <w:p w14:paraId="0BF4B54B">
      <w:pPr>
        <w:spacing w:before="0"/>
        <w:ind w:left="280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2"/>
          <w:sz w:val="28"/>
          <w:highlight w:val="yellow"/>
        </w:rPr>
        <w:t xml:space="preserve"> </w:t>
      </w:r>
      <w:r>
        <w:rPr>
          <w:sz w:val="28"/>
          <w:highlight w:val="yellow"/>
        </w:rPr>
        <w:t>56</w:t>
      </w:r>
      <w:r>
        <w:rPr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GHz</w:t>
      </w:r>
    </w:p>
    <w:p w14:paraId="59F1513D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58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GHz</w:t>
      </w:r>
    </w:p>
    <w:p w14:paraId="14946A29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64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GHz</w:t>
      </w:r>
    </w:p>
    <w:p w14:paraId="709A35BD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70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GHz</w:t>
      </w:r>
    </w:p>
    <w:p w14:paraId="79723809">
      <w:pPr>
        <w:pStyle w:val="6"/>
        <w:jc w:val="both"/>
      </w:pPr>
    </w:p>
    <w:p w14:paraId="73DBCF12">
      <w:pPr>
        <w:pStyle w:val="6"/>
        <w:jc w:val="both"/>
      </w:pPr>
    </w:p>
    <w:p w14:paraId="6221BF62">
      <w:pPr>
        <w:pStyle w:val="6"/>
        <w:spacing w:before="238"/>
        <w:jc w:val="both"/>
      </w:pPr>
    </w:p>
    <w:p w14:paraId="25A7BAE6">
      <w:pPr>
        <w:pStyle w:val="8"/>
        <w:numPr>
          <w:ilvl w:val="0"/>
          <w:numId w:val="2"/>
        </w:numPr>
        <w:tabs>
          <w:tab w:val="left" w:pos="696"/>
        </w:tabs>
        <w:spacing w:before="0" w:after="0" w:line="240" w:lineRule="auto"/>
        <w:ind w:left="279" w:right="795" w:firstLine="0"/>
        <w:jc w:val="both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latency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virtualized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z w:val="28"/>
        </w:rPr>
        <w:t>ms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processing</w:t>
      </w:r>
      <w:r>
        <w:rPr>
          <w:spacing w:val="-3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10</w:t>
      </w:r>
      <w:r>
        <w:rPr>
          <w:spacing w:val="-3"/>
          <w:sz w:val="28"/>
        </w:rPr>
        <w:t xml:space="preserve"> </w:t>
      </w:r>
      <w:r>
        <w:rPr>
          <w:sz w:val="28"/>
        </w:rPr>
        <w:t>ms, calculate total round-trip delay for 100 requests.</w:t>
      </w:r>
    </w:p>
    <w:p w14:paraId="1D0ECBFE">
      <w:pPr>
        <w:pStyle w:val="6"/>
        <w:spacing w:before="280"/>
        <w:jc w:val="both"/>
      </w:pPr>
    </w:p>
    <w:p w14:paraId="146D7CE7">
      <w:pPr>
        <w:spacing w:before="0"/>
        <w:ind w:left="280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3"/>
          <w:sz w:val="28"/>
          <w:highlight w:val="yellow"/>
        </w:rPr>
        <w:t xml:space="preserve"> </w:t>
      </w:r>
      <w:r>
        <w:rPr>
          <w:sz w:val="28"/>
          <w:highlight w:val="yellow"/>
        </w:rPr>
        <w:t>1.5</w:t>
      </w:r>
      <w:r>
        <w:rPr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sec</w:t>
      </w:r>
    </w:p>
    <w:p w14:paraId="2613358E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sec</w:t>
      </w:r>
    </w:p>
    <w:p w14:paraId="1664B1AB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sec</w:t>
      </w:r>
    </w:p>
    <w:p w14:paraId="0D91C5D6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sec</w:t>
      </w:r>
    </w:p>
    <w:p w14:paraId="658B431A">
      <w:pPr>
        <w:pStyle w:val="6"/>
        <w:spacing w:before="280"/>
        <w:jc w:val="both"/>
      </w:pPr>
    </w:p>
    <w:p w14:paraId="1AAE2DE6">
      <w:pPr>
        <w:pStyle w:val="8"/>
        <w:numPr>
          <w:ilvl w:val="0"/>
          <w:numId w:val="2"/>
        </w:numPr>
        <w:tabs>
          <w:tab w:val="left" w:pos="626"/>
        </w:tabs>
        <w:spacing w:before="0" w:after="0" w:line="240" w:lineRule="auto"/>
        <w:ind w:left="279" w:right="998" w:firstLine="0"/>
        <w:jc w:val="both"/>
        <w:rPr>
          <w:sz w:val="26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100</w:t>
      </w:r>
      <w:r>
        <w:rPr>
          <w:spacing w:val="-3"/>
          <w:sz w:val="28"/>
        </w:rPr>
        <w:t xml:space="preserve"> </w:t>
      </w:r>
      <w:r>
        <w:rPr>
          <w:sz w:val="28"/>
        </w:rPr>
        <w:t>VMs</w:t>
      </w:r>
      <w:r>
        <w:rPr>
          <w:spacing w:val="-3"/>
          <w:sz w:val="28"/>
        </w:rPr>
        <w:t xml:space="preserve"> </w:t>
      </w:r>
      <w:r>
        <w:rPr>
          <w:sz w:val="28"/>
        </w:rPr>
        <w:t>transfer</w:t>
      </w:r>
      <w:r>
        <w:rPr>
          <w:spacing w:val="-3"/>
          <w:sz w:val="28"/>
        </w:rPr>
        <w:t xml:space="preserve"> </w:t>
      </w:r>
      <w:r>
        <w:rPr>
          <w:sz w:val="28"/>
        </w:rPr>
        <w:t>logs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200</w:t>
      </w:r>
      <w:r>
        <w:rPr>
          <w:spacing w:val="-3"/>
          <w:sz w:val="28"/>
        </w:rPr>
        <w:t xml:space="preserve"> </w:t>
      </w:r>
      <w:r>
        <w:rPr>
          <w:sz w:val="28"/>
        </w:rPr>
        <w:t>MB/day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cloud,</w:t>
      </w:r>
      <w:r>
        <w:rPr>
          <w:spacing w:val="-3"/>
          <w:sz w:val="28"/>
        </w:rPr>
        <w:t xml:space="preserve"> </w:t>
      </w:r>
      <w:r>
        <w:rPr>
          <w:sz w:val="28"/>
        </w:rPr>
        <w:t>calculate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total</w:t>
      </w:r>
      <w:r>
        <w:rPr>
          <w:spacing w:val="-3"/>
          <w:sz w:val="28"/>
        </w:rPr>
        <w:t xml:space="preserve"> </w:t>
      </w:r>
      <w:r>
        <w:rPr>
          <w:sz w:val="28"/>
        </w:rPr>
        <w:t>data transferred in a 30-day month.</w:t>
      </w:r>
    </w:p>
    <w:p w14:paraId="2DFC88C9">
      <w:pPr>
        <w:pStyle w:val="6"/>
        <w:jc w:val="both"/>
      </w:pPr>
    </w:p>
    <w:p w14:paraId="0A8FC7E7">
      <w:pPr>
        <w:spacing w:before="0"/>
        <w:ind w:left="279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3"/>
          <w:sz w:val="28"/>
          <w:highlight w:val="yellow"/>
        </w:rPr>
        <w:t xml:space="preserve"> </w:t>
      </w:r>
      <w:r>
        <w:rPr>
          <w:sz w:val="28"/>
          <w:highlight w:val="yellow"/>
        </w:rPr>
        <w:t>600</w:t>
      </w:r>
      <w:r>
        <w:rPr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GB</w:t>
      </w:r>
    </w:p>
    <w:p w14:paraId="345277D3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500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4AFBFAB6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700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5305E43D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800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GB</w:t>
      </w:r>
    </w:p>
    <w:p w14:paraId="7F12DAD4">
      <w:pPr>
        <w:pStyle w:val="8"/>
        <w:numPr>
          <w:ilvl w:val="0"/>
          <w:numId w:val="2"/>
        </w:numPr>
        <w:tabs>
          <w:tab w:val="left" w:pos="696"/>
        </w:tabs>
        <w:spacing w:before="200" w:after="0" w:line="240" w:lineRule="auto"/>
        <w:ind w:left="279" w:right="321" w:firstLine="0"/>
        <w:jc w:val="both"/>
        <w:rPr>
          <w:b/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cloud</w:t>
      </w:r>
      <w:r>
        <w:rPr>
          <w:spacing w:val="-5"/>
          <w:sz w:val="28"/>
        </w:rPr>
        <w:t xml:space="preserve"> </w:t>
      </w:r>
      <w:r>
        <w:rPr>
          <w:sz w:val="28"/>
        </w:rPr>
        <w:t>service’s</w:t>
      </w:r>
      <w:r>
        <w:rPr>
          <w:spacing w:val="-5"/>
          <w:sz w:val="28"/>
        </w:rPr>
        <w:t xml:space="preserve"> </w:t>
      </w:r>
      <w:r>
        <w:rPr>
          <w:sz w:val="28"/>
        </w:rPr>
        <w:t>availability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99.95%.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much</w:t>
      </w:r>
      <w:r>
        <w:rPr>
          <w:spacing w:val="-5"/>
          <w:sz w:val="28"/>
        </w:rPr>
        <w:t xml:space="preserve"> </w:t>
      </w:r>
      <w:r>
        <w:rPr>
          <w:sz w:val="28"/>
        </w:rPr>
        <w:t>downtime</w:t>
      </w:r>
      <w:r>
        <w:rPr>
          <w:spacing w:val="-5"/>
          <w:sz w:val="28"/>
        </w:rPr>
        <w:t xml:space="preserve"> </w:t>
      </w:r>
      <w:r>
        <w:rPr>
          <w:sz w:val="28"/>
        </w:rPr>
        <w:t>(in</w:t>
      </w:r>
      <w:r>
        <w:rPr>
          <w:spacing w:val="-5"/>
          <w:sz w:val="28"/>
        </w:rPr>
        <w:t xml:space="preserve"> </w:t>
      </w:r>
      <w:r>
        <w:rPr>
          <w:sz w:val="28"/>
        </w:rPr>
        <w:t>minutes)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expected in a month (30 days)?</w:t>
      </w:r>
    </w:p>
    <w:p w14:paraId="4188D951">
      <w:pPr>
        <w:pStyle w:val="6"/>
        <w:spacing w:before="200"/>
        <w:jc w:val="both"/>
      </w:pPr>
    </w:p>
    <w:p w14:paraId="0C1C38FF">
      <w:pPr>
        <w:spacing w:before="0"/>
        <w:ind w:left="280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3"/>
          <w:sz w:val="28"/>
          <w:highlight w:val="yellow"/>
        </w:rPr>
        <w:t xml:space="preserve"> </w:t>
      </w:r>
      <w:r>
        <w:rPr>
          <w:sz w:val="28"/>
          <w:highlight w:val="yellow"/>
        </w:rPr>
        <w:t>21.6</w:t>
      </w:r>
      <w:r>
        <w:rPr>
          <w:spacing w:val="-3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min</w:t>
      </w:r>
    </w:p>
    <w:p w14:paraId="4F915D58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36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min</w:t>
      </w:r>
    </w:p>
    <w:p w14:paraId="5E71CF4E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43.2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min</w:t>
      </w:r>
    </w:p>
    <w:p w14:paraId="2D9AE353">
      <w:pPr>
        <w:spacing w:after="0"/>
        <w:jc w:val="both"/>
        <w:rPr>
          <w:sz w:val="28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0F7D0F57">
      <w:pPr>
        <w:spacing w:before="60"/>
        <w:ind w:left="280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18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min</w:t>
      </w:r>
    </w:p>
    <w:p w14:paraId="2DFF0ED1">
      <w:pPr>
        <w:pStyle w:val="6"/>
        <w:spacing w:before="200"/>
        <w:jc w:val="both"/>
      </w:pPr>
    </w:p>
    <w:p w14:paraId="38737219">
      <w:pPr>
        <w:pStyle w:val="8"/>
        <w:numPr>
          <w:ilvl w:val="0"/>
          <w:numId w:val="2"/>
        </w:numPr>
        <w:tabs>
          <w:tab w:val="left" w:pos="696"/>
        </w:tabs>
        <w:spacing w:before="0" w:after="0" w:line="240" w:lineRule="auto"/>
        <w:ind w:left="279" w:right="331" w:firstLine="0"/>
        <w:jc w:val="both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z w:val="28"/>
        </w:rPr>
        <w:t>server</w:t>
      </w:r>
      <w:r>
        <w:rPr>
          <w:spacing w:val="-5"/>
          <w:sz w:val="28"/>
        </w:rPr>
        <w:t xml:space="preserve"> </w:t>
      </w:r>
      <w:r>
        <w:rPr>
          <w:sz w:val="28"/>
        </w:rPr>
        <w:t>handles</w:t>
      </w:r>
      <w:r>
        <w:rPr>
          <w:spacing w:val="-4"/>
          <w:sz w:val="28"/>
        </w:rPr>
        <w:t xml:space="preserve"> </w:t>
      </w:r>
      <w:r>
        <w:rPr>
          <w:sz w:val="28"/>
        </w:rPr>
        <w:t>200</w:t>
      </w:r>
      <w:r>
        <w:rPr>
          <w:spacing w:val="-5"/>
          <w:sz w:val="28"/>
        </w:rPr>
        <w:t xml:space="preserve"> </w:t>
      </w:r>
      <w:r>
        <w:rPr>
          <w:sz w:val="28"/>
        </w:rPr>
        <w:t>requests/sec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request</w:t>
      </w:r>
      <w:r>
        <w:rPr>
          <w:spacing w:val="-5"/>
          <w:sz w:val="28"/>
        </w:rPr>
        <w:t xml:space="preserve"> </w:t>
      </w: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10</w:t>
      </w:r>
      <w:r>
        <w:rPr>
          <w:spacing w:val="-5"/>
          <w:sz w:val="28"/>
        </w:rPr>
        <w:t xml:space="preserve"> </w:t>
      </w:r>
      <w:r>
        <w:rPr>
          <w:sz w:val="28"/>
        </w:rPr>
        <w:t>KB</w:t>
      </w:r>
      <w:r>
        <w:rPr>
          <w:spacing w:val="-4"/>
          <w:sz w:val="28"/>
        </w:rPr>
        <w:t xml:space="preserve"> </w:t>
      </w:r>
      <w:r>
        <w:rPr>
          <w:sz w:val="28"/>
        </w:rPr>
        <w:t>memory</w:t>
      </w:r>
      <w:r>
        <w:rPr>
          <w:spacing w:val="-5"/>
          <w:sz w:val="28"/>
        </w:rPr>
        <w:t xml:space="preserve"> </w:t>
      </w:r>
      <w:r>
        <w:rPr>
          <w:sz w:val="28"/>
        </w:rPr>
        <w:t>buffer, compute memory usage per minute.</w:t>
      </w:r>
    </w:p>
    <w:p w14:paraId="7029FBE3">
      <w:pPr>
        <w:pStyle w:val="6"/>
        <w:spacing w:before="200"/>
        <w:jc w:val="both"/>
      </w:pPr>
    </w:p>
    <w:p w14:paraId="5537E988">
      <w:pPr>
        <w:spacing w:before="0"/>
        <w:ind w:left="280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3"/>
          <w:sz w:val="28"/>
          <w:highlight w:val="yellow"/>
        </w:rPr>
        <w:t xml:space="preserve"> </w:t>
      </w:r>
      <w:r>
        <w:rPr>
          <w:sz w:val="28"/>
          <w:highlight w:val="yellow"/>
        </w:rPr>
        <w:t>120</w:t>
      </w:r>
      <w:r>
        <w:rPr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MB</w:t>
      </w:r>
    </w:p>
    <w:p w14:paraId="3CD9A29E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100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MB</w:t>
      </w:r>
    </w:p>
    <w:p w14:paraId="4BF1B2E1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150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MB</w:t>
      </w:r>
    </w:p>
    <w:p w14:paraId="4C41B746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200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MB</w:t>
      </w:r>
    </w:p>
    <w:p w14:paraId="469D44BF">
      <w:pPr>
        <w:pStyle w:val="6"/>
        <w:spacing w:before="200"/>
        <w:jc w:val="both"/>
      </w:pPr>
    </w:p>
    <w:p w14:paraId="529EF56F">
      <w:pPr>
        <w:pStyle w:val="8"/>
        <w:numPr>
          <w:ilvl w:val="0"/>
          <w:numId w:val="2"/>
        </w:numPr>
        <w:tabs>
          <w:tab w:val="left" w:pos="696"/>
        </w:tabs>
        <w:spacing w:before="0" w:after="0" w:line="240" w:lineRule="auto"/>
        <w:ind w:left="279" w:right="803" w:firstLine="0"/>
        <w:jc w:val="both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hypervisor</w:t>
      </w:r>
      <w:r>
        <w:rPr>
          <w:spacing w:val="-3"/>
          <w:sz w:val="28"/>
        </w:rPr>
        <w:t xml:space="preserve"> </w:t>
      </w:r>
      <w:r>
        <w:rPr>
          <w:sz w:val="28"/>
        </w:rPr>
        <w:t>hosts</w:t>
      </w:r>
      <w:r>
        <w:rPr>
          <w:spacing w:val="-3"/>
          <w:sz w:val="28"/>
        </w:rPr>
        <w:t xml:space="preserve"> </w:t>
      </w:r>
      <w:r>
        <w:rPr>
          <w:sz w:val="28"/>
        </w:rPr>
        <w:t>120</w:t>
      </w:r>
      <w:r>
        <w:rPr>
          <w:spacing w:val="-3"/>
          <w:sz w:val="28"/>
        </w:rPr>
        <w:t xml:space="preserve"> </w:t>
      </w:r>
      <w:r>
        <w:rPr>
          <w:sz w:val="28"/>
        </w:rPr>
        <w:t>VMs.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75%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them</w:t>
      </w:r>
      <w:r>
        <w:rPr>
          <w:spacing w:val="-3"/>
          <w:sz w:val="28"/>
        </w:rPr>
        <w:t xml:space="preserve"> </w:t>
      </w:r>
      <w:r>
        <w:rPr>
          <w:sz w:val="28"/>
        </w:rPr>
        <w:t>require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vCPUs</w:t>
      </w:r>
      <w:r>
        <w:rPr>
          <w:spacing w:val="-3"/>
          <w:sz w:val="28"/>
        </w:rPr>
        <w:t xml:space="preserve"> </w:t>
      </w:r>
      <w:r>
        <w:rPr>
          <w:sz w:val="28"/>
        </w:rPr>
        <w:t>each,</w:t>
      </w:r>
      <w:r>
        <w:rPr>
          <w:spacing w:val="-3"/>
          <w:sz w:val="28"/>
        </w:rPr>
        <w:t xml:space="preserve"> </w:t>
      </w:r>
      <w:r>
        <w:rPr>
          <w:sz w:val="28"/>
        </w:rPr>
        <w:t>calculate</w:t>
      </w:r>
      <w:r>
        <w:rPr>
          <w:spacing w:val="-3"/>
          <w:sz w:val="28"/>
        </w:rPr>
        <w:t xml:space="preserve"> </w:t>
      </w:r>
      <w:r>
        <w:rPr>
          <w:sz w:val="28"/>
        </w:rPr>
        <w:t>total vCPU requirement.</w:t>
      </w:r>
    </w:p>
    <w:p w14:paraId="7760CED6">
      <w:pPr>
        <w:spacing w:before="0"/>
        <w:ind w:left="279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180</w:t>
      </w:r>
    </w:p>
    <w:p w14:paraId="4606CF4C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2"/>
          <w:sz w:val="28"/>
        </w:rPr>
        <w:t xml:space="preserve"> </w:t>
      </w:r>
      <w:r>
        <w:rPr>
          <w:spacing w:val="-5"/>
          <w:sz w:val="28"/>
        </w:rPr>
        <w:t>150</w:t>
      </w:r>
    </w:p>
    <w:p w14:paraId="546F4B21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2"/>
          <w:sz w:val="28"/>
        </w:rPr>
        <w:t xml:space="preserve"> </w:t>
      </w:r>
      <w:r>
        <w:rPr>
          <w:spacing w:val="-5"/>
          <w:sz w:val="28"/>
        </w:rPr>
        <w:t>120</w:t>
      </w:r>
    </w:p>
    <w:p w14:paraId="655327BC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2"/>
          <w:sz w:val="28"/>
        </w:rPr>
        <w:t xml:space="preserve"> </w:t>
      </w:r>
      <w:r>
        <w:rPr>
          <w:spacing w:val="-5"/>
          <w:sz w:val="28"/>
        </w:rPr>
        <w:t>160</w:t>
      </w:r>
    </w:p>
    <w:p w14:paraId="45519F46">
      <w:pPr>
        <w:pStyle w:val="6"/>
        <w:spacing w:before="200"/>
        <w:jc w:val="both"/>
      </w:pPr>
    </w:p>
    <w:p w14:paraId="3900C560">
      <w:pPr>
        <w:pStyle w:val="8"/>
        <w:numPr>
          <w:ilvl w:val="0"/>
          <w:numId w:val="2"/>
        </w:numPr>
        <w:tabs>
          <w:tab w:val="left" w:pos="626"/>
        </w:tabs>
        <w:spacing w:before="0" w:after="0" w:line="240" w:lineRule="auto"/>
        <w:ind w:left="279" w:right="547" w:firstLine="0"/>
        <w:jc w:val="both"/>
        <w:rPr>
          <w:sz w:val="26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company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20</w:t>
      </w:r>
      <w:r>
        <w:rPr>
          <w:spacing w:val="-3"/>
          <w:sz w:val="28"/>
        </w:rPr>
        <w:t xml:space="preserve"> </w:t>
      </w:r>
      <w:r>
        <w:rPr>
          <w:sz w:val="28"/>
        </w:rPr>
        <w:t>racks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20</w:t>
      </w:r>
      <w:r>
        <w:rPr>
          <w:spacing w:val="-3"/>
          <w:sz w:val="28"/>
        </w:rPr>
        <w:t xml:space="preserve"> </w:t>
      </w:r>
      <w:r>
        <w:rPr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z w:val="28"/>
        </w:rPr>
        <w:t>each.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uses</w:t>
      </w:r>
      <w:r>
        <w:rPr>
          <w:spacing w:val="-3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virtual</w:t>
      </w:r>
      <w:r>
        <w:rPr>
          <w:spacing w:val="-3"/>
          <w:sz w:val="28"/>
        </w:rPr>
        <w:t xml:space="preserve"> </w:t>
      </w:r>
      <w:r>
        <w:rPr>
          <w:sz w:val="28"/>
        </w:rPr>
        <w:t>NICs,</w:t>
      </w:r>
      <w:r>
        <w:rPr>
          <w:spacing w:val="-3"/>
          <w:sz w:val="28"/>
        </w:rPr>
        <w:t xml:space="preserve"> </w:t>
      </w:r>
      <w:r>
        <w:rPr>
          <w:sz w:val="28"/>
        </w:rPr>
        <w:t>how many vNICs exist in total?</w:t>
      </w:r>
    </w:p>
    <w:p w14:paraId="705EA9F6">
      <w:pPr>
        <w:spacing w:before="322"/>
        <w:ind w:left="279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4"/>
          <w:sz w:val="28"/>
          <w:highlight w:val="yellow"/>
        </w:rPr>
        <w:t xml:space="preserve"> </w:t>
      </w:r>
      <w:r>
        <w:rPr>
          <w:spacing w:val="-4"/>
          <w:sz w:val="28"/>
          <w:highlight w:val="yellow"/>
        </w:rPr>
        <w:t>1200</w:t>
      </w:r>
    </w:p>
    <w:p w14:paraId="47E058F3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4"/>
          <w:sz w:val="28"/>
        </w:rPr>
        <w:t xml:space="preserve"> </w:t>
      </w:r>
      <w:r>
        <w:rPr>
          <w:spacing w:val="-4"/>
          <w:sz w:val="28"/>
        </w:rPr>
        <w:t>1000</w:t>
      </w:r>
    </w:p>
    <w:p w14:paraId="1A5DE0ED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2"/>
          <w:sz w:val="28"/>
        </w:rPr>
        <w:t xml:space="preserve"> </w:t>
      </w:r>
      <w:r>
        <w:rPr>
          <w:spacing w:val="-5"/>
          <w:sz w:val="28"/>
        </w:rPr>
        <w:t>800</w:t>
      </w:r>
    </w:p>
    <w:p w14:paraId="16F5B237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2"/>
          <w:sz w:val="28"/>
        </w:rPr>
        <w:t xml:space="preserve"> </w:t>
      </w:r>
      <w:r>
        <w:rPr>
          <w:spacing w:val="-5"/>
          <w:sz w:val="28"/>
        </w:rPr>
        <w:t>600</w:t>
      </w:r>
    </w:p>
    <w:p w14:paraId="31B4F777">
      <w:pPr>
        <w:pStyle w:val="6"/>
        <w:spacing w:before="199"/>
        <w:jc w:val="both"/>
      </w:pPr>
    </w:p>
    <w:p w14:paraId="20DB3565">
      <w:pPr>
        <w:pStyle w:val="8"/>
        <w:numPr>
          <w:ilvl w:val="0"/>
          <w:numId w:val="2"/>
        </w:numPr>
        <w:tabs>
          <w:tab w:val="left" w:pos="696"/>
        </w:tabs>
        <w:spacing w:before="1" w:after="0" w:line="240" w:lineRule="auto"/>
        <w:ind w:left="279" w:right="677" w:firstLine="0"/>
        <w:jc w:val="both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hypervisor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boot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minutes,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long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take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boot</w:t>
      </w:r>
      <w:r>
        <w:rPr>
          <w:spacing w:val="-3"/>
          <w:sz w:val="28"/>
        </w:rPr>
        <w:t xml:space="preserve"> </w:t>
      </w:r>
      <w:r>
        <w:rPr>
          <w:sz w:val="28"/>
        </w:rPr>
        <w:t>60</w:t>
      </w:r>
      <w:r>
        <w:rPr>
          <w:spacing w:val="-3"/>
          <w:sz w:val="28"/>
        </w:rPr>
        <w:t xml:space="preserve"> </w:t>
      </w:r>
      <w:r>
        <w:rPr>
          <w:sz w:val="28"/>
        </w:rPr>
        <w:t>VMs</w:t>
      </w:r>
      <w:r>
        <w:rPr>
          <w:spacing w:val="-3"/>
          <w:sz w:val="28"/>
        </w:rPr>
        <w:t xml:space="preserve"> </w:t>
      </w:r>
      <w:r>
        <w:rPr>
          <w:sz w:val="28"/>
        </w:rPr>
        <w:t>in batches of 10 concurrently?</w:t>
      </w:r>
    </w:p>
    <w:p w14:paraId="3857D086">
      <w:pPr>
        <w:spacing w:before="322"/>
        <w:ind w:left="279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2"/>
          <w:sz w:val="28"/>
          <w:highlight w:val="yellow"/>
        </w:rPr>
        <w:t xml:space="preserve"> </w:t>
      </w:r>
      <w:r>
        <w:rPr>
          <w:sz w:val="28"/>
          <w:highlight w:val="yellow"/>
        </w:rPr>
        <w:t>12</w:t>
      </w:r>
      <w:r>
        <w:rPr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min</w:t>
      </w:r>
    </w:p>
    <w:p w14:paraId="7A4E379F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min</w:t>
      </w:r>
    </w:p>
    <w:p w14:paraId="0C495686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6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min</w:t>
      </w:r>
    </w:p>
    <w:p w14:paraId="230499FC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8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min</w:t>
      </w:r>
    </w:p>
    <w:p w14:paraId="7921C52E">
      <w:pPr>
        <w:pStyle w:val="6"/>
        <w:spacing w:before="199"/>
        <w:jc w:val="both"/>
      </w:pPr>
    </w:p>
    <w:p w14:paraId="05B1EA88">
      <w:pPr>
        <w:pStyle w:val="8"/>
        <w:numPr>
          <w:ilvl w:val="0"/>
          <w:numId w:val="2"/>
        </w:numPr>
        <w:tabs>
          <w:tab w:val="left" w:pos="696"/>
        </w:tabs>
        <w:spacing w:before="1" w:after="0" w:line="240" w:lineRule="auto"/>
        <w:ind w:left="279" w:right="681" w:firstLine="0"/>
        <w:jc w:val="both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cloud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center</w:t>
      </w:r>
      <w:r>
        <w:rPr>
          <w:spacing w:val="-5"/>
          <w:sz w:val="28"/>
        </w:rPr>
        <w:t xml:space="preserve"> </w:t>
      </w:r>
      <w:r>
        <w:rPr>
          <w:sz w:val="28"/>
        </w:rPr>
        <w:t>uses</w:t>
      </w:r>
      <w:r>
        <w:rPr>
          <w:spacing w:val="-5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cooling</w:t>
      </w:r>
      <w:r>
        <w:rPr>
          <w:spacing w:val="-5"/>
          <w:sz w:val="28"/>
        </w:rPr>
        <w:t xml:space="preserve"> </w:t>
      </w:r>
      <w:r>
        <w:rPr>
          <w:sz w:val="28"/>
        </w:rPr>
        <w:t>units,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consuming</w:t>
      </w:r>
      <w:r>
        <w:rPr>
          <w:spacing w:val="-5"/>
          <w:sz w:val="28"/>
        </w:rPr>
        <w:t xml:space="preserve"> </w:t>
      </w:r>
      <w:r>
        <w:rPr>
          <w:sz w:val="28"/>
        </w:rPr>
        <w:t>3.5</w:t>
      </w:r>
      <w:r>
        <w:rPr>
          <w:spacing w:val="-5"/>
          <w:sz w:val="28"/>
        </w:rPr>
        <w:t xml:space="preserve"> </w:t>
      </w:r>
      <w:r>
        <w:rPr>
          <w:sz w:val="28"/>
        </w:rPr>
        <w:t>kW.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z w:val="28"/>
        </w:rPr>
        <w:t>cooling energy per day.</w:t>
      </w:r>
    </w:p>
    <w:p w14:paraId="4F194863">
      <w:pPr>
        <w:pStyle w:val="3"/>
        <w:jc w:val="both"/>
      </w:pPr>
      <w:r>
        <w:rPr>
          <w:spacing w:val="-2"/>
        </w:rPr>
        <w:t>Formula:</w:t>
      </w:r>
    </w:p>
    <w:p w14:paraId="4F15FFBF">
      <w:pPr>
        <w:pStyle w:val="6"/>
        <w:ind w:left="279" w:right="6149"/>
        <w:jc w:val="both"/>
      </w:pPr>
      <w:r>
        <w:t>Energy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(hrs)</w:t>
      </w:r>
      <w:r>
        <w:rPr>
          <w:rFonts w:hint="default"/>
          <w:lang w:val="en-IN"/>
        </w:rPr>
        <w:t xml:space="preserve"> </w:t>
      </w:r>
      <w:r>
        <w:t xml:space="preserve"> </w:t>
      </w:r>
      <w:r>
        <w:rPr>
          <w:b/>
          <w:highlight w:val="yellow"/>
        </w:rPr>
        <w:t xml:space="preserve">a: </w:t>
      </w:r>
      <w:r>
        <w:rPr>
          <w:highlight w:val="yellow"/>
        </w:rPr>
        <w:t>420 kWh</w:t>
      </w:r>
    </w:p>
    <w:p w14:paraId="7ADBF253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480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kWh</w:t>
      </w:r>
    </w:p>
    <w:p w14:paraId="0D7041FA">
      <w:pPr>
        <w:spacing w:after="0"/>
        <w:jc w:val="both"/>
        <w:rPr>
          <w:sz w:val="28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6BD2B462">
      <w:pPr>
        <w:spacing w:before="60"/>
        <w:ind w:left="280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400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kWh</w:t>
      </w:r>
    </w:p>
    <w:p w14:paraId="7D28BF8E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500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kWh</w:t>
      </w:r>
    </w:p>
    <w:p w14:paraId="298EE013">
      <w:pPr>
        <w:pStyle w:val="6"/>
        <w:jc w:val="both"/>
      </w:pPr>
    </w:p>
    <w:p w14:paraId="5D2B132E">
      <w:pPr>
        <w:pStyle w:val="6"/>
        <w:jc w:val="both"/>
      </w:pPr>
    </w:p>
    <w:p w14:paraId="09B7202F">
      <w:pPr>
        <w:pStyle w:val="6"/>
        <w:spacing w:before="78"/>
        <w:jc w:val="both"/>
      </w:pPr>
    </w:p>
    <w:p w14:paraId="3D5F69D1">
      <w:pPr>
        <w:pStyle w:val="8"/>
        <w:numPr>
          <w:ilvl w:val="0"/>
          <w:numId w:val="2"/>
        </w:numPr>
        <w:tabs>
          <w:tab w:val="left" w:pos="696"/>
        </w:tabs>
        <w:spacing w:before="0" w:after="0" w:line="240" w:lineRule="auto"/>
        <w:ind w:left="279" w:right="601" w:firstLine="0"/>
        <w:jc w:val="both"/>
        <w:rPr>
          <w:sz w:val="28"/>
        </w:rPr>
      </w:pP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configured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TB</w:t>
      </w:r>
      <w:r>
        <w:rPr>
          <w:spacing w:val="-3"/>
          <w:sz w:val="28"/>
        </w:rPr>
        <w:t xml:space="preserve"> </w:t>
      </w:r>
      <w:r>
        <w:rPr>
          <w:sz w:val="28"/>
        </w:rPr>
        <w:t>storage.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virtual</w:t>
      </w:r>
      <w:r>
        <w:rPr>
          <w:spacing w:val="-3"/>
          <w:sz w:val="28"/>
        </w:rPr>
        <w:t xml:space="preserve"> </w:t>
      </w:r>
      <w:r>
        <w:rPr>
          <w:sz w:val="28"/>
        </w:rPr>
        <w:t>SAN</w:t>
      </w:r>
      <w:r>
        <w:rPr>
          <w:spacing w:val="-3"/>
          <w:sz w:val="28"/>
        </w:rPr>
        <w:t xml:space="preserve"> </w:t>
      </w:r>
      <w:r>
        <w:rPr>
          <w:sz w:val="28"/>
        </w:rPr>
        <w:t>clusters</w:t>
      </w:r>
      <w:r>
        <w:rPr>
          <w:spacing w:val="-3"/>
          <w:sz w:val="28"/>
        </w:rPr>
        <w:t xml:space="preserve"> </w:t>
      </w:r>
      <w:r>
        <w:rPr>
          <w:sz w:val="28"/>
        </w:rPr>
        <w:t>20</w:t>
      </w:r>
      <w:r>
        <w:rPr>
          <w:spacing w:val="-3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z w:val="28"/>
        </w:rPr>
        <w:t>servers. What is total usable capacity, assuming 20% is used for redundancy?</w:t>
      </w:r>
    </w:p>
    <w:p w14:paraId="47CC108E">
      <w:pPr>
        <w:pStyle w:val="6"/>
        <w:jc w:val="both"/>
      </w:pPr>
    </w:p>
    <w:p w14:paraId="17B73FD7">
      <w:pPr>
        <w:spacing w:before="0"/>
        <w:ind w:left="279" w:right="0" w:firstLine="0"/>
        <w:jc w:val="both"/>
        <w:rPr>
          <w:sz w:val="28"/>
          <w:highlight w:val="yellow"/>
        </w:rPr>
      </w:pPr>
      <w:r>
        <w:rPr>
          <w:b/>
          <w:sz w:val="28"/>
          <w:highlight w:val="yellow"/>
        </w:rPr>
        <w:t>a:</w:t>
      </w:r>
      <w:r>
        <w:rPr>
          <w:b/>
          <w:spacing w:val="-2"/>
          <w:sz w:val="28"/>
          <w:highlight w:val="yellow"/>
        </w:rPr>
        <w:t xml:space="preserve"> </w:t>
      </w:r>
      <w:r>
        <w:rPr>
          <w:sz w:val="28"/>
          <w:highlight w:val="yellow"/>
        </w:rPr>
        <w:t>32</w:t>
      </w:r>
      <w:r>
        <w:rPr>
          <w:spacing w:val="-2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TB</w:t>
      </w:r>
    </w:p>
    <w:p w14:paraId="40DAD89C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b: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35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TB</w:t>
      </w:r>
    </w:p>
    <w:p w14:paraId="5FBDDA5D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c: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30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TB</w:t>
      </w:r>
    </w:p>
    <w:p w14:paraId="5AF55257">
      <w:pPr>
        <w:spacing w:before="0"/>
        <w:ind w:left="279" w:right="0" w:firstLine="0"/>
        <w:jc w:val="both"/>
        <w:rPr>
          <w:sz w:val="28"/>
        </w:rPr>
      </w:pPr>
      <w:r>
        <w:rPr>
          <w:b/>
          <w:sz w:val="28"/>
        </w:rPr>
        <w:t>d: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28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TB</w:t>
      </w:r>
    </w:p>
    <w:p w14:paraId="65DBF516">
      <w:pPr>
        <w:pStyle w:val="6"/>
        <w:spacing w:before="280"/>
        <w:jc w:val="both"/>
      </w:pPr>
    </w:p>
    <w:p w14:paraId="11208F19">
      <w:pPr>
        <w:pStyle w:val="8"/>
        <w:numPr>
          <w:ilvl w:val="0"/>
          <w:numId w:val="2"/>
        </w:numPr>
        <w:tabs>
          <w:tab w:val="left" w:pos="627"/>
        </w:tabs>
        <w:spacing w:before="0" w:after="0" w:line="240" w:lineRule="auto"/>
        <w:ind w:left="627" w:right="0" w:hanging="347"/>
        <w:jc w:val="both"/>
        <w:rPr>
          <w:b/>
          <w:i/>
          <w:sz w:val="26"/>
        </w:rPr>
      </w:pPr>
      <w:bookmarkStart w:id="1" w:name="29.Which of the following is NOT a benef"/>
      <w:bookmarkEnd w:id="1"/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benefit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virtualization?</w:t>
      </w:r>
    </w:p>
    <w:p w14:paraId="2DE3945E">
      <w:pPr>
        <w:pStyle w:val="6"/>
        <w:spacing w:before="128"/>
        <w:ind w:left="2112"/>
        <w:jc w:val="both"/>
      </w:pPr>
      <w:r>
        <w:t>i.</w:t>
      </w:r>
      <w:r>
        <w:rPr>
          <w:spacing w:val="66"/>
          <w:w w:val="150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costs</w:t>
      </w:r>
    </w:p>
    <w:p w14:paraId="3F76CB02">
      <w:pPr>
        <w:pStyle w:val="8"/>
        <w:numPr>
          <w:ilvl w:val="0"/>
          <w:numId w:val="11"/>
        </w:numPr>
        <w:tabs>
          <w:tab w:val="left" w:pos="2741"/>
        </w:tabs>
        <w:spacing w:before="0" w:after="0" w:line="240" w:lineRule="auto"/>
        <w:ind w:left="2741" w:right="0" w:hanging="301"/>
        <w:jc w:val="both"/>
        <w:rPr>
          <w:sz w:val="28"/>
          <w:highlight w:val="yellow"/>
        </w:rPr>
      </w:pPr>
      <w:r>
        <w:rPr>
          <w:sz w:val="28"/>
          <w:highlight w:val="yellow"/>
        </w:rPr>
        <w:t>Increased</w:t>
      </w:r>
      <w:r>
        <w:rPr>
          <w:spacing w:val="-10"/>
          <w:sz w:val="28"/>
          <w:highlight w:val="yellow"/>
        </w:rPr>
        <w:t xml:space="preserve"> </w:t>
      </w:r>
      <w:r>
        <w:rPr>
          <w:sz w:val="28"/>
          <w:highlight w:val="yellow"/>
        </w:rPr>
        <w:t>energy</w:t>
      </w:r>
      <w:r>
        <w:rPr>
          <w:spacing w:val="-10"/>
          <w:sz w:val="28"/>
          <w:highlight w:val="yellow"/>
        </w:rPr>
        <w:t xml:space="preserve"> </w:t>
      </w:r>
      <w:r>
        <w:rPr>
          <w:spacing w:val="-2"/>
          <w:sz w:val="28"/>
          <w:highlight w:val="yellow"/>
        </w:rPr>
        <w:t>consumption</w:t>
      </w:r>
    </w:p>
    <w:p w14:paraId="5FB739EB">
      <w:pPr>
        <w:pStyle w:val="8"/>
        <w:numPr>
          <w:ilvl w:val="0"/>
          <w:numId w:val="11"/>
        </w:numPr>
        <w:tabs>
          <w:tab w:val="left" w:pos="2725"/>
        </w:tabs>
        <w:spacing w:before="0" w:after="0" w:line="240" w:lineRule="auto"/>
        <w:ind w:left="2725" w:right="0" w:hanging="285"/>
        <w:jc w:val="both"/>
        <w:rPr>
          <w:sz w:val="28"/>
        </w:rPr>
      </w:pPr>
      <w:r>
        <w:rPr>
          <w:sz w:val="28"/>
        </w:rPr>
        <w:t>Improved</w:t>
      </w:r>
      <w:r>
        <w:rPr>
          <w:spacing w:val="-8"/>
          <w:sz w:val="28"/>
        </w:rPr>
        <w:t xml:space="preserve"> </w:t>
      </w:r>
      <w:r>
        <w:rPr>
          <w:sz w:val="28"/>
        </w:rPr>
        <w:t>resource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16E8387B">
      <w:pPr>
        <w:pStyle w:val="8"/>
        <w:numPr>
          <w:ilvl w:val="0"/>
          <w:numId w:val="11"/>
        </w:numPr>
        <w:tabs>
          <w:tab w:val="left" w:pos="2741"/>
        </w:tabs>
        <w:spacing w:before="0" w:after="0" w:line="240" w:lineRule="auto"/>
        <w:ind w:left="2741" w:right="0" w:hanging="301"/>
        <w:jc w:val="both"/>
        <w:rPr>
          <w:sz w:val="28"/>
        </w:rPr>
      </w:pPr>
      <w:r>
        <w:rPr>
          <w:sz w:val="28"/>
        </w:rPr>
        <w:t>Faster</w:t>
      </w:r>
      <w:r>
        <w:rPr>
          <w:spacing w:val="-6"/>
          <w:sz w:val="28"/>
        </w:rPr>
        <w:t xml:space="preserve"> </w:t>
      </w:r>
      <w:r>
        <w:rPr>
          <w:sz w:val="28"/>
        </w:rPr>
        <w:t>deployment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applications</w:t>
      </w:r>
    </w:p>
    <w:p w14:paraId="33A604B8">
      <w:pPr>
        <w:pStyle w:val="8"/>
        <w:numPr>
          <w:ilvl w:val="0"/>
          <w:numId w:val="2"/>
        </w:numPr>
        <w:tabs>
          <w:tab w:val="left" w:pos="627"/>
        </w:tabs>
        <w:spacing w:before="280" w:after="0" w:line="240" w:lineRule="auto"/>
        <w:ind w:left="627" w:right="0" w:hanging="347"/>
        <w:jc w:val="both"/>
        <w:rPr>
          <w:b/>
          <w:i/>
          <w:sz w:val="26"/>
        </w:rPr>
      </w:pPr>
      <w:bookmarkStart w:id="2" w:name="30.Which feature in virtualization allow"/>
      <w:bookmarkEnd w:id="2"/>
      <w:r>
        <w:rPr>
          <w:sz w:val="28"/>
        </w:rPr>
        <w:t>Which</w:t>
      </w:r>
      <w:r>
        <w:rPr>
          <w:spacing w:val="-7"/>
          <w:sz w:val="28"/>
        </w:rPr>
        <w:t xml:space="preserve"> </w:t>
      </w:r>
      <w:r>
        <w:rPr>
          <w:sz w:val="28"/>
        </w:rPr>
        <w:t>feature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virtualization</w:t>
      </w:r>
      <w:r>
        <w:rPr>
          <w:spacing w:val="-6"/>
          <w:sz w:val="28"/>
        </w:rPr>
        <w:t xml:space="preserve"> </w:t>
      </w:r>
      <w:r>
        <w:rPr>
          <w:sz w:val="28"/>
        </w:rPr>
        <w:t>allows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OS</w:t>
      </w:r>
      <w:r>
        <w:rPr>
          <w:spacing w:val="-6"/>
          <w:sz w:val="28"/>
        </w:rPr>
        <w:t xml:space="preserve"> </w:t>
      </w:r>
      <w:r>
        <w:rPr>
          <w:sz w:val="28"/>
        </w:rPr>
        <w:t>environments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run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simultaneously?</w:t>
      </w:r>
    </w:p>
    <w:p w14:paraId="0D17B09A">
      <w:pPr>
        <w:pStyle w:val="6"/>
        <w:spacing w:before="128"/>
        <w:ind w:left="2112"/>
        <w:jc w:val="both"/>
        <w:rPr>
          <w:highlight w:val="yellow"/>
        </w:rPr>
      </w:pPr>
      <w:r>
        <w:rPr>
          <w:highlight w:val="yellow"/>
        </w:rPr>
        <w:t>i.</w:t>
      </w:r>
      <w:r>
        <w:rPr>
          <w:spacing w:val="73"/>
          <w:w w:val="150"/>
          <w:highlight w:val="yellow"/>
        </w:rPr>
        <w:t xml:space="preserve"> </w:t>
      </w:r>
      <w:r>
        <w:rPr>
          <w:spacing w:val="-2"/>
          <w:highlight w:val="yellow"/>
        </w:rPr>
        <w:t>Hypervisor</w:t>
      </w:r>
    </w:p>
    <w:p w14:paraId="26661475">
      <w:pPr>
        <w:pStyle w:val="8"/>
        <w:numPr>
          <w:ilvl w:val="0"/>
          <w:numId w:val="12"/>
        </w:numPr>
        <w:tabs>
          <w:tab w:val="left" w:pos="2741"/>
        </w:tabs>
        <w:spacing w:before="0" w:after="0" w:line="240" w:lineRule="auto"/>
        <w:ind w:left="2741" w:right="0" w:hanging="301"/>
        <w:jc w:val="both"/>
        <w:rPr>
          <w:sz w:val="28"/>
        </w:rPr>
      </w:pPr>
      <w:r>
        <w:rPr>
          <w:sz w:val="28"/>
        </w:rPr>
        <w:t>Load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balancer</w:t>
      </w:r>
    </w:p>
    <w:p w14:paraId="0526509E">
      <w:pPr>
        <w:pStyle w:val="8"/>
        <w:numPr>
          <w:ilvl w:val="0"/>
          <w:numId w:val="12"/>
        </w:numPr>
        <w:tabs>
          <w:tab w:val="left" w:pos="2725"/>
        </w:tabs>
        <w:spacing w:before="0" w:after="0" w:line="240" w:lineRule="auto"/>
        <w:ind w:left="2725" w:right="0" w:hanging="285"/>
        <w:jc w:val="both"/>
        <w:rPr>
          <w:sz w:val="28"/>
        </w:rPr>
      </w:pPr>
      <w:r>
        <w:rPr>
          <w:spacing w:val="-2"/>
          <w:sz w:val="28"/>
        </w:rPr>
        <w:t>Firewall</w:t>
      </w:r>
    </w:p>
    <w:p w14:paraId="5BC1995F">
      <w:pPr>
        <w:pStyle w:val="8"/>
        <w:numPr>
          <w:ilvl w:val="0"/>
          <w:numId w:val="12"/>
        </w:numPr>
        <w:tabs>
          <w:tab w:val="left" w:pos="2741"/>
        </w:tabs>
        <w:spacing w:before="0" w:after="0" w:line="240" w:lineRule="auto"/>
        <w:ind w:left="2741" w:right="0" w:hanging="301"/>
        <w:jc w:val="both"/>
        <w:rPr>
          <w:sz w:val="28"/>
        </w:rPr>
      </w:pPr>
      <w:r>
        <w:rPr>
          <w:spacing w:val="-4"/>
          <w:sz w:val="28"/>
        </w:rPr>
        <w:t>BIOS</w:t>
      </w:r>
    </w:p>
    <w:sectPr>
      <w:pgSz w:w="12240" w:h="15840"/>
      <w:pgMar w:top="78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2"/>
      <w:numFmt w:val="lowerLetter"/>
      <w:lvlText w:val="%1)"/>
      <w:lvlJc w:val="left"/>
      <w:pPr>
        <w:ind w:left="274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546" w:hanging="3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352" w:hanging="3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158" w:hanging="3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64" w:hanging="3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770" w:hanging="3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76" w:hanging="3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2" w:hanging="3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8" w:hanging="304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2"/>
      <w:numFmt w:val="lowerLetter"/>
      <w:lvlText w:val="%1)"/>
      <w:lvlJc w:val="left"/>
      <w:pPr>
        <w:ind w:left="202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98" w:hanging="3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76" w:hanging="3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54" w:hanging="3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32" w:hanging="3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10" w:hanging="3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88" w:hanging="3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6" w:hanging="3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4" w:hanging="304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2"/>
      <w:numFmt w:val="lowerLetter"/>
      <w:lvlText w:val="%1)"/>
      <w:lvlJc w:val="left"/>
      <w:pPr>
        <w:ind w:left="202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98" w:hanging="3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76" w:hanging="3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54" w:hanging="3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32" w:hanging="3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10" w:hanging="3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88" w:hanging="3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6" w:hanging="3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4" w:hanging="304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2"/>
      <w:numFmt w:val="lowerLetter"/>
      <w:lvlText w:val="%1)"/>
      <w:lvlJc w:val="left"/>
      <w:pPr>
        <w:ind w:left="166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88" w:hanging="3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02" w:hanging="3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6" w:hanging="3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30" w:hanging="3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44" w:hanging="3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8" w:hanging="3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2" w:hanging="304"/>
      </w:pPr>
      <w:rPr>
        <w:rFonts w:hint="default"/>
        <w:lang w:val="en-US" w:eastAsia="en-US" w:bidi="ar-SA"/>
      </w:rPr>
    </w:lvl>
  </w:abstractNum>
  <w:abstractNum w:abstractNumId="4">
    <w:nsid w:val="EFB7DF17"/>
    <w:multiLevelType w:val="singleLevel"/>
    <w:tmpl w:val="EFB7DF1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00" w:hanging="360"/>
        <w:jc w:val="right"/>
      </w:pPr>
      <w:rPr>
        <w:rFonts w:hint="default"/>
        <w:spacing w:val="-1"/>
        <w:w w:val="90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320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upperLetter"/>
      <w:lvlText w:val="%1)"/>
      <w:lvlJc w:val="left"/>
      <w:pPr>
        <w:ind w:left="1506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30" w:hanging="29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60" w:hanging="29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0" w:hanging="29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0" w:hanging="29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0" w:hanging="29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80" w:hanging="29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10" w:hanging="29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0" w:hanging="297"/>
      </w:pPr>
      <w:rPr>
        <w:rFonts w:hint="default"/>
        <w:lang w:val="en-US" w:eastAsia="en-US" w:bidi="ar-SA"/>
      </w:rPr>
    </w:lvl>
  </w:abstractNum>
  <w:abstractNum w:abstractNumId="7">
    <w:nsid w:val="03D62ECE"/>
    <w:multiLevelType w:val="multilevel"/>
    <w:tmpl w:val="03D62ECE"/>
    <w:lvl w:ilvl="0" w:tentative="0">
      <w:start w:val="2"/>
      <w:numFmt w:val="lowerLetter"/>
      <w:lvlText w:val="%1)"/>
      <w:lvlJc w:val="left"/>
      <w:pPr>
        <w:ind w:left="202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98" w:hanging="3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76" w:hanging="3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54" w:hanging="3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32" w:hanging="3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10" w:hanging="3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88" w:hanging="3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6" w:hanging="3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4" w:hanging="304"/>
      </w:pPr>
      <w:rPr>
        <w:rFonts w:hint="default"/>
        <w:lang w:val="en-US" w:eastAsia="en-US" w:bidi="ar-SA"/>
      </w:rPr>
    </w:lvl>
  </w:abstractNum>
  <w:abstractNum w:abstractNumId="8">
    <w:nsid w:val="25B654F3"/>
    <w:multiLevelType w:val="multilevel"/>
    <w:tmpl w:val="25B654F3"/>
    <w:lvl w:ilvl="0" w:tentative="0">
      <w:start w:val="2"/>
      <w:numFmt w:val="lowerLetter"/>
      <w:lvlText w:val="%1)"/>
      <w:lvlJc w:val="left"/>
      <w:pPr>
        <w:ind w:left="202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98" w:hanging="3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76" w:hanging="3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54" w:hanging="3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32" w:hanging="3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10" w:hanging="3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88" w:hanging="3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6" w:hanging="3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4" w:hanging="304"/>
      </w:pPr>
      <w:rPr>
        <w:rFonts w:hint="default"/>
        <w:lang w:val="en-US" w:eastAsia="en-US" w:bidi="ar-SA"/>
      </w:rPr>
    </w:lvl>
  </w:abstractNum>
  <w:abstractNum w:abstractNumId="9">
    <w:nsid w:val="2A8F537B"/>
    <w:multiLevelType w:val="multilevel"/>
    <w:tmpl w:val="2A8F537B"/>
    <w:lvl w:ilvl="0" w:tentative="0">
      <w:start w:val="2"/>
      <w:numFmt w:val="lowerLetter"/>
      <w:lvlText w:val="%1)"/>
      <w:lvlJc w:val="left"/>
      <w:pPr>
        <w:ind w:left="274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546" w:hanging="3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352" w:hanging="3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158" w:hanging="3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64" w:hanging="3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770" w:hanging="3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76" w:hanging="3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2" w:hanging="3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8" w:hanging="304"/>
      </w:pPr>
      <w:rPr>
        <w:rFonts w:hint="default"/>
        <w:lang w:val="en-US" w:eastAsia="en-US" w:bidi="ar-SA"/>
      </w:rPr>
    </w:lvl>
  </w:abstractNum>
  <w:abstractNum w:abstractNumId="10">
    <w:nsid w:val="59ADCABA"/>
    <w:multiLevelType w:val="multilevel"/>
    <w:tmpl w:val="59ADCABA"/>
    <w:lvl w:ilvl="0" w:tentative="0">
      <w:start w:val="2"/>
      <w:numFmt w:val="lowerLetter"/>
      <w:lvlText w:val="%1)"/>
      <w:lvlJc w:val="left"/>
      <w:pPr>
        <w:ind w:left="166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74" w:hanging="3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88" w:hanging="3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02" w:hanging="3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6" w:hanging="3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30" w:hanging="3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44" w:hanging="3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8" w:hanging="3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2" w:hanging="304"/>
      </w:pPr>
      <w:rPr>
        <w:rFonts w:hint="default"/>
        <w:lang w:val="en-US" w:eastAsia="en-US" w:bidi="ar-SA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upperLetter"/>
      <w:lvlText w:val="%1)"/>
      <w:lvlJc w:val="left"/>
      <w:pPr>
        <w:ind w:left="2056" w:hanging="29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80" w:hanging="29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910" w:hanging="29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40" w:hanging="29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770" w:hanging="29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700" w:hanging="29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30" w:hanging="29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60" w:hanging="29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90" w:hanging="297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0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11"/>
  </w:num>
  <w:num w:numId="10">
    <w:abstractNumId w:val="6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13181F"/>
    <w:rsid w:val="400E0687"/>
    <w:rsid w:val="5B1A18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ind w:left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279" w:hanging="30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55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947</Words>
  <Characters>4173</Characters>
  <TotalTime>22</TotalTime>
  <ScaleCrop>false</ScaleCrop>
  <LinksUpToDate>false</LinksUpToDate>
  <CharactersWithSpaces>4968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2026-08-13T15:13:00Z</dcterms:created>
  <dc:creator>M AYESHA</dc:creator>
  <cp:lastModifiedBy>Ayesha Maniyar</cp:lastModifiedBy>
  <dcterms:modified xsi:type="dcterms:W3CDTF">2026-08-13T15:37:26Z</dcterms:modified>
  <dc:title>CO3-AT3.docx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  <property fmtid="{D5CDD505-2E9C-101B-9397-08002B2CF9AE}" pid="6" name="KSOTemplateDocerSaveRecord">
    <vt:lpwstr>eyJoZGlkIjoiZTg2ZTVkZWY0NzBhMTU5MjdiZTIwNGY1OTU3YmVmOWMiLCJ1c2VySWQiOiI1NjczOTkyMTY1NjIifQ==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CCFE8D796F2D4D2CB8FAF5E4AFD575AC_12</vt:lpwstr>
  </property>
</Properties>
</file>